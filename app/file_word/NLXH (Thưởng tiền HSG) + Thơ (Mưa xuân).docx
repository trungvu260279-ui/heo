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773" w:type="dxa"/>
        <w:jc w:val="center"/>
        <w:tblLook w:val="04A0"/>
      </w:tblPr>
      <w:tblGrid>
        <w:gridCol w:w="3958"/>
        <w:gridCol w:w="6815"/>
      </w:tblGrid>
      <w:tr w:rsidR="00DD7813" w:rsidRPr="007B2677" w:rsidTr="00C97E53">
        <w:trPr>
          <w:jc w:val="center"/>
        </w:trPr>
        <w:tc>
          <w:tcPr>
            <w:tcW w:w="3958" w:type="dxa"/>
            <w:shd w:val="clear" w:color="auto" w:fill="auto"/>
          </w:tcPr>
          <w:p w:rsidR="00DD7813" w:rsidRPr="007B2677" w:rsidRDefault="00212A12" w:rsidP="007B2677">
            <w:pPr>
              <w:rPr>
                <w:rFonts w:cs="Times New Roman"/>
                <w:sz w:val="26"/>
                <w:szCs w:val="26"/>
              </w:rPr>
            </w:pPr>
            <w:r w:rsidRPr="007B2677">
              <w:rPr>
                <w:rFonts w:cs="Times New Roman"/>
                <w:sz w:val="26"/>
                <w:szCs w:val="26"/>
                <w:lang w:val="vi-VN"/>
              </w:rPr>
              <w:t>SỞ GD&amp;ĐT THỪ</w:t>
            </w:r>
            <w:r w:rsidR="000C6025" w:rsidRPr="007B2677">
              <w:rPr>
                <w:rFonts w:cs="Times New Roman"/>
                <w:sz w:val="26"/>
                <w:szCs w:val="26"/>
                <w:lang w:val="vi-VN"/>
              </w:rPr>
              <w:t xml:space="preserve">A THIÊN </w:t>
            </w:r>
            <w:r w:rsidRPr="007B2677">
              <w:rPr>
                <w:rFonts w:cs="Times New Roman"/>
                <w:sz w:val="26"/>
                <w:szCs w:val="26"/>
                <w:lang w:val="vi-VN"/>
              </w:rPr>
              <w:t>HUẾ</w:t>
            </w:r>
          </w:p>
          <w:p w:rsidR="002971E2" w:rsidRPr="007B2677" w:rsidRDefault="002971E2" w:rsidP="007B2677">
            <w:pPr>
              <w:jc w:val="center"/>
              <w:rPr>
                <w:rFonts w:cs="Times New Roman"/>
                <w:b/>
                <w:color w:val="FF0000"/>
                <w:sz w:val="26"/>
                <w:szCs w:val="26"/>
              </w:rPr>
            </w:pPr>
            <w:r w:rsidRPr="007B2677">
              <w:rPr>
                <w:rFonts w:cs="Times New Roman"/>
                <w:b/>
                <w:color w:val="FF0000"/>
                <w:sz w:val="26"/>
                <w:szCs w:val="26"/>
              </w:rPr>
              <w:t>Nhóm 3</w:t>
            </w:r>
          </w:p>
          <w:p w:rsidR="00DD7813" w:rsidRPr="007B2677" w:rsidRDefault="00DD7813" w:rsidP="007B2677">
            <w:pPr>
              <w:jc w:val="center"/>
              <w:rPr>
                <w:rFonts w:cs="Times New Roman"/>
                <w:b/>
                <w:sz w:val="26"/>
                <w:szCs w:val="26"/>
                <w:lang w:val="vi-VN"/>
              </w:rPr>
            </w:pPr>
          </w:p>
          <w:p w:rsidR="00DD7813" w:rsidRPr="007B2677" w:rsidRDefault="00DD7813" w:rsidP="007B2677">
            <w:pPr>
              <w:jc w:val="center"/>
              <w:rPr>
                <w:rFonts w:cs="Times New Roman"/>
                <w:sz w:val="26"/>
                <w:szCs w:val="26"/>
                <w:lang w:val="vi-VN"/>
              </w:rPr>
            </w:pPr>
          </w:p>
        </w:tc>
        <w:tc>
          <w:tcPr>
            <w:tcW w:w="6815" w:type="dxa"/>
            <w:shd w:val="clear" w:color="auto" w:fill="auto"/>
          </w:tcPr>
          <w:p w:rsidR="00DD7813" w:rsidRPr="007B2677" w:rsidRDefault="002971E2" w:rsidP="007B2677">
            <w:pPr>
              <w:rPr>
                <w:rFonts w:cs="Times New Roman"/>
                <w:b/>
                <w:sz w:val="26"/>
                <w:szCs w:val="26"/>
              </w:rPr>
            </w:pPr>
            <w:r w:rsidRPr="007B2677">
              <w:rPr>
                <w:rFonts w:cs="Times New Roman"/>
                <w:b/>
                <w:sz w:val="26"/>
                <w:szCs w:val="26"/>
              </w:rPr>
              <w:t>ĐỀ THI TỐT NGHIỆP THPT</w:t>
            </w:r>
            <w:r w:rsidR="003877BE" w:rsidRPr="007B2677">
              <w:rPr>
                <w:rFonts w:cs="Times New Roman"/>
                <w:b/>
                <w:sz w:val="26"/>
                <w:szCs w:val="26"/>
              </w:rPr>
              <w:t xml:space="preserve"> NĂM 2025</w:t>
            </w:r>
          </w:p>
          <w:p w:rsidR="003877BE" w:rsidRPr="007B2677" w:rsidRDefault="00212A12" w:rsidP="007B2677">
            <w:pPr>
              <w:jc w:val="center"/>
              <w:rPr>
                <w:rFonts w:cs="Times New Roman"/>
                <w:b/>
                <w:sz w:val="26"/>
                <w:szCs w:val="26"/>
              </w:rPr>
            </w:pPr>
            <w:r w:rsidRPr="007B2677">
              <w:rPr>
                <w:rFonts w:cs="Times New Roman"/>
                <w:b/>
                <w:sz w:val="26"/>
                <w:szCs w:val="26"/>
                <w:lang w:val="vi-VN"/>
              </w:rPr>
              <w:t>Môn: Ngữ văn, lớp 12</w:t>
            </w:r>
          </w:p>
          <w:p w:rsidR="00DD7813" w:rsidRPr="007B2677" w:rsidRDefault="00212A12" w:rsidP="007B2677">
            <w:pPr>
              <w:jc w:val="center"/>
              <w:rPr>
                <w:rFonts w:cs="Times New Roman"/>
                <w:b/>
                <w:color w:val="0000FF"/>
                <w:sz w:val="26"/>
                <w:szCs w:val="26"/>
              </w:rPr>
            </w:pPr>
            <w:r w:rsidRPr="007B2677">
              <w:rPr>
                <w:rFonts w:cs="Times New Roman"/>
                <w:i/>
                <w:sz w:val="26"/>
                <w:szCs w:val="26"/>
                <w:lang w:val="vi-VN"/>
              </w:rPr>
              <w:t xml:space="preserve"> Thời gian làm bài</w:t>
            </w:r>
            <w:r w:rsidRPr="007B2677">
              <w:rPr>
                <w:rFonts w:cs="Times New Roman"/>
                <w:sz w:val="26"/>
                <w:szCs w:val="26"/>
                <w:lang w:val="vi-VN"/>
              </w:rPr>
              <w:t xml:space="preserve">: </w:t>
            </w:r>
            <w:r w:rsidR="002971E2" w:rsidRPr="007B2677">
              <w:rPr>
                <w:rFonts w:cs="Times New Roman"/>
                <w:i/>
                <w:iCs/>
                <w:sz w:val="26"/>
                <w:szCs w:val="26"/>
              </w:rPr>
              <w:t>120</w:t>
            </w:r>
            <w:r w:rsidRPr="007B2677">
              <w:rPr>
                <w:rFonts w:cs="Times New Roman"/>
                <w:i/>
                <w:iCs/>
                <w:sz w:val="26"/>
                <w:szCs w:val="26"/>
                <w:lang w:val="vi-VN"/>
              </w:rPr>
              <w:t xml:space="preserve"> phút, </w:t>
            </w:r>
            <w:r w:rsidRPr="007B2677">
              <w:rPr>
                <w:rFonts w:cs="Times New Roman"/>
                <w:i/>
                <w:sz w:val="26"/>
                <w:szCs w:val="26"/>
                <w:lang w:val="vi-VN"/>
              </w:rPr>
              <w:t>không tính thời gian phát đề</w:t>
            </w:r>
          </w:p>
        </w:tc>
      </w:tr>
    </w:tbl>
    <w:p w:rsidR="00DD7813" w:rsidRPr="007B2677" w:rsidRDefault="00DD7813" w:rsidP="007B2677">
      <w:pPr>
        <w:rPr>
          <w:rFonts w:cs="Times New Roman"/>
          <w:b/>
          <w:sz w:val="26"/>
          <w:szCs w:val="26"/>
          <w:shd w:val="clear" w:color="auto" w:fill="FFFFFF"/>
        </w:rPr>
      </w:pPr>
    </w:p>
    <w:p w:rsidR="00DD7813" w:rsidRPr="007B2677" w:rsidRDefault="00212A12" w:rsidP="007B2677">
      <w:pPr>
        <w:rPr>
          <w:rFonts w:cs="Times New Roman"/>
          <w:b/>
          <w:sz w:val="26"/>
          <w:szCs w:val="26"/>
          <w:shd w:val="clear" w:color="auto" w:fill="FFFFFF"/>
        </w:rPr>
      </w:pPr>
      <w:r w:rsidRPr="007B2677">
        <w:rPr>
          <w:rFonts w:cs="Times New Roman"/>
          <w:b/>
          <w:sz w:val="26"/>
          <w:szCs w:val="26"/>
          <w:shd w:val="clear" w:color="auto" w:fill="FFFFFF"/>
        </w:rPr>
        <w:t>I. ĐỌC HIỂ</w:t>
      </w:r>
      <w:r w:rsidR="00D3762C" w:rsidRPr="007B2677">
        <w:rPr>
          <w:rFonts w:cs="Times New Roman"/>
          <w:b/>
          <w:sz w:val="26"/>
          <w:szCs w:val="26"/>
          <w:shd w:val="clear" w:color="auto" w:fill="FFFFFF"/>
        </w:rPr>
        <w:t>U (4</w:t>
      </w:r>
      <w:proofErr w:type="gramStart"/>
      <w:r w:rsidRPr="007B2677">
        <w:rPr>
          <w:rFonts w:cs="Times New Roman"/>
          <w:b/>
          <w:sz w:val="26"/>
          <w:szCs w:val="26"/>
          <w:shd w:val="clear" w:color="auto" w:fill="FFFFFF"/>
        </w:rPr>
        <w:t>,0</w:t>
      </w:r>
      <w:proofErr w:type="gramEnd"/>
      <w:r w:rsidRPr="007B2677">
        <w:rPr>
          <w:rFonts w:cs="Times New Roman"/>
          <w:b/>
          <w:sz w:val="26"/>
          <w:szCs w:val="26"/>
          <w:shd w:val="clear" w:color="auto" w:fill="FFFFFF"/>
        </w:rPr>
        <w:t xml:space="preserve"> điểm)</w:t>
      </w:r>
    </w:p>
    <w:p w:rsidR="00DD7813" w:rsidRPr="007B2677" w:rsidRDefault="00212A12" w:rsidP="007B2677">
      <w:pPr>
        <w:pStyle w:val="NormalWeb"/>
        <w:ind w:firstLineChars="200" w:firstLine="522"/>
        <w:jc w:val="both"/>
        <w:rPr>
          <w:rFonts w:cs="Times New Roman"/>
          <w:b/>
          <w:iCs/>
          <w:sz w:val="26"/>
          <w:szCs w:val="26"/>
          <w:shd w:val="clear" w:color="auto" w:fill="FFFFFF"/>
          <w:lang w:val="vi-VN"/>
        </w:rPr>
      </w:pPr>
      <w:r w:rsidRPr="007B2677">
        <w:rPr>
          <w:rFonts w:cs="Times New Roman"/>
          <w:b/>
          <w:iCs/>
          <w:sz w:val="26"/>
          <w:szCs w:val="26"/>
          <w:shd w:val="clear" w:color="auto" w:fill="FFFFFF"/>
        </w:rPr>
        <w:t>Đọc văn bản:</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lang w:val="vi-VN"/>
        </w:rPr>
        <w:t xml:space="preserve">[...] </w:t>
      </w:r>
      <w:r w:rsidRPr="007B2677">
        <w:rPr>
          <w:rFonts w:cs="Times New Roman"/>
          <w:i/>
          <w:iCs/>
          <w:sz w:val="26"/>
          <w:szCs w:val="26"/>
        </w:rPr>
        <w:t xml:space="preserve">Tự cổ chí </w:t>
      </w:r>
      <w:proofErr w:type="gramStart"/>
      <w:r w:rsidRPr="007B2677">
        <w:rPr>
          <w:rFonts w:cs="Times New Roman"/>
          <w:i/>
          <w:iCs/>
          <w:sz w:val="26"/>
          <w:szCs w:val="26"/>
        </w:rPr>
        <w:t>kim</w:t>
      </w:r>
      <w:proofErr w:type="gramEnd"/>
      <w:r w:rsidRPr="007B2677">
        <w:rPr>
          <w:rFonts w:cs="Times New Roman"/>
          <w:i/>
          <w:iCs/>
          <w:sz w:val="26"/>
          <w:szCs w:val="26"/>
        </w:rPr>
        <w:t>, con người luôn khao khát phần thưởng. Sự tưởng thưởng sẽ tạo ra những chất dẫn truyền thần kinh tích cực trong não bộ, khiến con người phấn khích, hứng khởi, có động lực học tập và làm việc tốt hơn. Nhưng nếu chỉ thưởng bằng tiền, hiệu quả sẽ không lâu dài. Thưởng bằng vinh dự, bằng danh vị, bằng sự trọng vọng; hoặc ở quy mô nhỏ hơn, thưởng bằng những vật phẩm phù hợp với người nhận, sẽ có tác dụng hơn rất nhiều trong việc kéo dài và nâng cao động lực làm việc của họ.</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 xml:space="preserve">Đầu thập niên 1970, tại Đại học Carnegie Mellon (Mỹ), Edward Deci đã công bố một trong những thí nghiệm tâm lý học kinh điển về tác động của tiền thưởng đối với hành </w:t>
      </w:r>
      <w:proofErr w:type="gramStart"/>
      <w:r w:rsidRPr="007B2677">
        <w:rPr>
          <w:rFonts w:cs="Times New Roman"/>
          <w:i/>
          <w:iCs/>
          <w:sz w:val="26"/>
          <w:szCs w:val="26"/>
        </w:rPr>
        <w:t>vi</w:t>
      </w:r>
      <w:proofErr w:type="gramEnd"/>
      <w:r w:rsidRPr="007B2677">
        <w:rPr>
          <w:rFonts w:cs="Times New Roman"/>
          <w:i/>
          <w:iCs/>
          <w:sz w:val="26"/>
          <w:szCs w:val="26"/>
        </w:rPr>
        <w:t xml:space="preserve"> con người. Kết quả cho thấy, tiền thưởng có thể kích thích ngắn hạn, nhưng hiệu quả qua đi rất nhanh, giống như café chỉ mang lại sự tỉnh táo chốc lát. Theo Deci, những ai quan tâm đến việc phát triển và tăng cường năng lực nội tại ở trẻ em và người lao động không nên tập trung vào các hệ thống kiểm soát bên ngoài như phần thưởng bằng tiền.</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Thậm chí, thưởng không đúng cách còn có tác dụng ngược, khiến trẻ mất đi động lực, khinh thường phần thưởng, hoặc trở nên quá mức thực dụng, coi trọng động tiền.</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Thời nay, trong xã hội sản xuất hàng hóa và cung cấp dịch vụ muôn màu, chúng ta có vô vàn cơ hội để lựa chọn, để thay cho tiền; hoặc để đa dạng hóa phần thưởng, nhằm tạo sự háo hức, bất ngờ cho con trẻ.</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Bằng vật chất, có thể thưởng cho trẻ những vật dụng giúp các cháu mở rộng tri thức, nối dài trải nghiệm, tăng cường thể lực và trí tuệ, như tặng sách, đặt tạp chí dài kỳ, tặng vé tham quan bảo tàng - di tích, thẻ đi bơi theo tuần hoặc tháng, ván trượt, xe đạp...</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Cao hơn một bậc, có thể thưởng cho các cháu những cơ hội mà cháu cần có hoặc luôn khao khát. Ví dụ một khóa học đàn, học vẽ, học nhảy, học lập trình, học nấu ăn hoặc pha chế đồ uống... trong đó các cháu được chọn điều mình muốn theo đuổi mà không phải chịu bất kỳ áp lực thành tích nào từ gia đình. Những cơ hội ấy sẽ mang lại cho cuộc sống của các cháu những sắc màu phong phú hơn và tương lai rộng mở hơn rất nhiều so với một vài con số trong tài khoản.</w:t>
      </w:r>
    </w:p>
    <w:p w:rsidR="00DD7813" w:rsidRPr="007B2677" w:rsidRDefault="00212A12" w:rsidP="007B2677">
      <w:pPr>
        <w:pStyle w:val="NormalWeb"/>
        <w:ind w:firstLineChars="101" w:firstLine="263"/>
        <w:jc w:val="both"/>
        <w:rPr>
          <w:rFonts w:cs="Times New Roman"/>
          <w:i/>
          <w:iCs/>
          <w:sz w:val="26"/>
          <w:szCs w:val="26"/>
        </w:rPr>
      </w:pPr>
      <w:r w:rsidRPr="007B2677">
        <w:rPr>
          <w:rFonts w:cs="Times New Roman"/>
          <w:i/>
          <w:iCs/>
          <w:sz w:val="26"/>
          <w:szCs w:val="26"/>
        </w:rPr>
        <w:t>Thêm nữa, cha mẹ có thể thưởng cho con thời gian, công sức của chính mình: cùng con tham gia một liveshow của thần tượng, cùng chơi một môn thể thao, cùng đi một chuyến du lịch do chính con thiết kế, tìm hiểu và dẫn đường... Những trải nghiệm này cho con nhiều cảm xúc và kinh nghiệm đáng giá mà con có thể tận hưởng lâu dài, cũng như giúp con hiểu được lòng cha mẹ.</w:t>
      </w:r>
    </w:p>
    <w:p w:rsidR="001D4E3C" w:rsidRPr="007B2677" w:rsidRDefault="001D4E3C" w:rsidP="007B2677">
      <w:pPr>
        <w:pStyle w:val="NormalWeb"/>
        <w:ind w:firstLineChars="101" w:firstLine="263"/>
        <w:jc w:val="both"/>
        <w:rPr>
          <w:rFonts w:cs="Times New Roman"/>
          <w:i/>
          <w:iCs/>
          <w:sz w:val="26"/>
          <w:szCs w:val="26"/>
        </w:rPr>
      </w:pPr>
    </w:p>
    <w:p w:rsidR="001D4E3C" w:rsidRPr="007B2677" w:rsidRDefault="001D4E3C" w:rsidP="007B2677">
      <w:pPr>
        <w:pStyle w:val="NormalWeb"/>
        <w:ind w:firstLineChars="101" w:firstLine="263"/>
        <w:jc w:val="both"/>
        <w:rPr>
          <w:rFonts w:cs="Times New Roman"/>
          <w:i/>
          <w:iCs/>
          <w:sz w:val="26"/>
          <w:szCs w:val="26"/>
        </w:rPr>
      </w:pPr>
    </w:p>
    <w:p w:rsidR="001D4E3C" w:rsidRPr="007B2677" w:rsidRDefault="001D4E3C" w:rsidP="007B2677">
      <w:pPr>
        <w:pStyle w:val="NormalWeb"/>
        <w:ind w:firstLineChars="101" w:firstLine="263"/>
        <w:jc w:val="both"/>
        <w:rPr>
          <w:rFonts w:cs="Times New Roman"/>
          <w:i/>
          <w:iCs/>
          <w:sz w:val="26"/>
          <w:szCs w:val="26"/>
        </w:rPr>
      </w:pPr>
    </w:p>
    <w:p w:rsidR="00975FA5" w:rsidRPr="007B2677" w:rsidRDefault="001D4E3C" w:rsidP="007B2677">
      <w:pPr>
        <w:pStyle w:val="NormalWeb"/>
        <w:ind w:firstLineChars="101" w:firstLine="263"/>
        <w:jc w:val="both"/>
        <w:rPr>
          <w:rFonts w:cs="Times New Roman"/>
          <w:i/>
          <w:iCs/>
          <w:sz w:val="26"/>
          <w:szCs w:val="26"/>
        </w:rPr>
      </w:pPr>
      <w:r w:rsidRPr="007B2677">
        <w:rPr>
          <w:rFonts w:cs="Times New Roman"/>
          <w:i/>
          <w:iCs/>
          <w:sz w:val="26"/>
          <w:szCs w:val="26"/>
        </w:rPr>
        <w:t xml:space="preserve">[…] </w:t>
      </w:r>
      <w:r w:rsidR="00212A12" w:rsidRPr="007B2677">
        <w:rPr>
          <w:rFonts w:cs="Times New Roman"/>
          <w:i/>
          <w:iCs/>
          <w:sz w:val="26"/>
          <w:szCs w:val="26"/>
        </w:rPr>
        <w:t>Tất nhiên, phần thưởng chỉ có sức mạnh khi bản thân người nhận coi trọng nó. Một năm học mới sắp bắt đầu, lựa chọn thưởng cho con cái gì, cần dựa trên sự hiểu biết của thầy cô, cha mẹ đối với con, và cũng cần dựa vào tấm lòng của người trao thưởng.</w:t>
      </w:r>
    </w:p>
    <w:p w:rsidR="00DD7813" w:rsidRPr="007B2677" w:rsidRDefault="00212A12" w:rsidP="007B2677">
      <w:pPr>
        <w:pStyle w:val="NormalWeb"/>
        <w:ind w:firstLineChars="101" w:firstLine="263"/>
        <w:jc w:val="right"/>
        <w:rPr>
          <w:rFonts w:cs="Times New Roman"/>
          <w:i/>
          <w:iCs/>
          <w:sz w:val="26"/>
          <w:szCs w:val="26"/>
        </w:rPr>
      </w:pPr>
      <w:r w:rsidRPr="007B2677">
        <w:rPr>
          <w:rStyle w:val="Strong"/>
          <w:rFonts w:cs="Times New Roman"/>
          <w:b w:val="0"/>
          <w:bCs w:val="0"/>
          <w:sz w:val="26"/>
          <w:szCs w:val="26"/>
          <w:lang w:val="vi-VN"/>
        </w:rPr>
        <w:t xml:space="preserve">(Báo Vnexpress, 18/8/2024, </w:t>
      </w:r>
      <w:r w:rsidRPr="007B2677">
        <w:rPr>
          <w:rStyle w:val="Strong"/>
          <w:rFonts w:cs="Times New Roman"/>
          <w:b w:val="0"/>
          <w:bCs w:val="0"/>
          <w:sz w:val="26"/>
          <w:szCs w:val="26"/>
        </w:rPr>
        <w:t>Trịnh Hằng</w:t>
      </w:r>
      <w:r w:rsidRPr="007B2677">
        <w:rPr>
          <w:rStyle w:val="Strong"/>
          <w:rFonts w:cs="Times New Roman"/>
          <w:b w:val="0"/>
          <w:bCs w:val="0"/>
          <w:sz w:val="26"/>
          <w:szCs w:val="26"/>
          <w:lang w:val="vi-VN"/>
        </w:rPr>
        <w:t xml:space="preserve">, </w:t>
      </w:r>
      <w:r w:rsidRPr="007B2677">
        <w:rPr>
          <w:rStyle w:val="Strong"/>
          <w:rFonts w:cs="Times New Roman"/>
          <w:b w:val="0"/>
          <w:bCs w:val="0"/>
          <w:i/>
          <w:iCs/>
          <w:sz w:val="26"/>
          <w:szCs w:val="26"/>
          <w:lang w:val="vi-VN"/>
        </w:rPr>
        <w:t>Thưởng tiền cho học sinh giỏi</w:t>
      </w:r>
      <w:r w:rsidRPr="007B2677">
        <w:rPr>
          <w:rStyle w:val="Strong"/>
          <w:rFonts w:cs="Times New Roman"/>
          <w:b w:val="0"/>
          <w:bCs w:val="0"/>
          <w:sz w:val="26"/>
          <w:szCs w:val="26"/>
          <w:lang w:val="vi-VN"/>
        </w:rPr>
        <w:t>)</w:t>
      </w:r>
    </w:p>
    <w:p w:rsidR="00DD7813" w:rsidRPr="007B2677" w:rsidRDefault="00731323" w:rsidP="007B2677">
      <w:pPr>
        <w:jc w:val="both"/>
        <w:rPr>
          <w:rFonts w:cs="Times New Roman"/>
          <w:b/>
          <w:bCs/>
          <w:sz w:val="26"/>
          <w:szCs w:val="26"/>
        </w:rPr>
      </w:pPr>
      <w:r w:rsidRPr="007B2677">
        <w:rPr>
          <w:rFonts w:cs="Times New Roman"/>
          <w:b/>
          <w:bCs/>
          <w:sz w:val="26"/>
          <w:szCs w:val="26"/>
          <w:lang w:val="vi-VN"/>
        </w:rPr>
        <w:lastRenderedPageBreak/>
        <w:t>Thực hiện các yêu cầu</w:t>
      </w:r>
      <w:r w:rsidR="0008715D" w:rsidRPr="007B2677">
        <w:rPr>
          <w:rFonts w:cs="Times New Roman"/>
          <w:b/>
          <w:bCs/>
          <w:sz w:val="26"/>
          <w:szCs w:val="26"/>
          <w:lang w:val="vi-VN"/>
        </w:rPr>
        <w:t xml:space="preserve">/ Trả lời các </w:t>
      </w:r>
      <w:r w:rsidR="0008715D" w:rsidRPr="007B2677">
        <w:rPr>
          <w:rFonts w:cs="Times New Roman"/>
          <w:b/>
          <w:bCs/>
          <w:sz w:val="26"/>
          <w:szCs w:val="26"/>
        </w:rPr>
        <w:t>câu hỏi:</w:t>
      </w:r>
    </w:p>
    <w:p w:rsidR="00DD7813" w:rsidRPr="007B2677" w:rsidRDefault="00212A12" w:rsidP="007B2677">
      <w:pPr>
        <w:pStyle w:val="NormalWeb"/>
        <w:jc w:val="both"/>
        <w:rPr>
          <w:rStyle w:val="Strong"/>
          <w:rFonts w:cs="Times New Roman"/>
          <w:b w:val="0"/>
          <w:bCs w:val="0"/>
          <w:i/>
          <w:iCs/>
          <w:sz w:val="26"/>
          <w:szCs w:val="26"/>
        </w:rPr>
      </w:pPr>
      <w:r w:rsidRPr="007B2677">
        <w:rPr>
          <w:rStyle w:val="Strong"/>
          <w:rFonts w:cs="Times New Roman"/>
          <w:sz w:val="26"/>
          <w:szCs w:val="26"/>
          <w:lang w:val="fr-FR"/>
        </w:rPr>
        <w:t>Câu 1</w:t>
      </w:r>
      <w:proofErr w:type="gramStart"/>
      <w:r w:rsidR="00825FE9" w:rsidRPr="007B2677">
        <w:rPr>
          <w:rStyle w:val="Strong"/>
          <w:rFonts w:cs="Times New Roman"/>
          <w:sz w:val="26"/>
          <w:szCs w:val="26"/>
          <w:lang w:val="fr-FR"/>
        </w:rPr>
        <w:t>.</w:t>
      </w:r>
      <w:r w:rsidRPr="007B2677">
        <w:rPr>
          <w:rFonts w:cs="Times New Roman"/>
          <w:i/>
          <w:sz w:val="26"/>
          <w:szCs w:val="26"/>
          <w:lang w:val="fr-FR"/>
        </w:rPr>
        <w:t>(</w:t>
      </w:r>
      <w:proofErr w:type="gramEnd"/>
      <w:r w:rsidRPr="007B2677">
        <w:rPr>
          <w:rFonts w:cs="Times New Roman"/>
          <w:i/>
          <w:sz w:val="26"/>
          <w:szCs w:val="26"/>
          <w:lang w:val="fr-FR"/>
        </w:rPr>
        <w:t>0,5 điểm)</w:t>
      </w:r>
      <w:r w:rsidR="0001690C" w:rsidRPr="007B2677">
        <w:rPr>
          <w:rFonts w:cs="Times New Roman"/>
          <w:i/>
          <w:sz w:val="26"/>
          <w:szCs w:val="26"/>
          <w:lang w:val="fr-FR"/>
        </w:rPr>
        <w:t xml:space="preserve"> </w:t>
      </w:r>
      <w:r w:rsidR="00524451" w:rsidRPr="007B2677">
        <w:rPr>
          <w:rFonts w:cs="Times New Roman"/>
          <w:bCs/>
          <w:sz w:val="26"/>
          <w:szCs w:val="26"/>
        </w:rPr>
        <w:t>Xác định</w:t>
      </w:r>
      <w:r w:rsidR="0001690C" w:rsidRPr="007B2677">
        <w:rPr>
          <w:rFonts w:cs="Times New Roman"/>
          <w:bCs/>
          <w:sz w:val="26"/>
          <w:szCs w:val="26"/>
        </w:rPr>
        <w:t xml:space="preserve"> </w:t>
      </w:r>
      <w:r w:rsidR="002A5275" w:rsidRPr="007B2677">
        <w:rPr>
          <w:rFonts w:cs="Times New Roman"/>
          <w:bCs/>
          <w:color w:val="000000" w:themeColor="text1"/>
          <w:sz w:val="26"/>
          <w:szCs w:val="26"/>
        </w:rPr>
        <w:t>đề tài</w:t>
      </w:r>
      <w:r w:rsidR="0001690C" w:rsidRPr="007B2677">
        <w:rPr>
          <w:rFonts w:cs="Times New Roman"/>
          <w:bCs/>
          <w:color w:val="000000" w:themeColor="text1"/>
          <w:sz w:val="26"/>
          <w:szCs w:val="26"/>
        </w:rPr>
        <w:t xml:space="preserve"> </w:t>
      </w:r>
      <w:r w:rsidR="00A72241" w:rsidRPr="007B2677">
        <w:rPr>
          <w:rFonts w:cs="Times New Roman"/>
          <w:bCs/>
          <w:sz w:val="26"/>
          <w:szCs w:val="26"/>
        </w:rPr>
        <w:t>của văn bản</w:t>
      </w:r>
      <w:r w:rsidR="00975FA5" w:rsidRPr="007B2677">
        <w:rPr>
          <w:rFonts w:cs="Times New Roman"/>
          <w:bCs/>
          <w:sz w:val="26"/>
          <w:szCs w:val="26"/>
        </w:rPr>
        <w:t>.</w:t>
      </w:r>
    </w:p>
    <w:p w:rsidR="00DD7813" w:rsidRPr="007B2677" w:rsidRDefault="00212A12" w:rsidP="007B2677">
      <w:pPr>
        <w:jc w:val="both"/>
        <w:rPr>
          <w:rStyle w:val="Strong"/>
          <w:rFonts w:cs="Times New Roman"/>
          <w:b w:val="0"/>
          <w:color w:val="000000" w:themeColor="text1"/>
          <w:sz w:val="26"/>
          <w:szCs w:val="26"/>
          <w:lang w:val="fr-FR"/>
        </w:rPr>
      </w:pPr>
      <w:r w:rsidRPr="007B2677">
        <w:rPr>
          <w:rStyle w:val="Strong"/>
          <w:rFonts w:cs="Times New Roman"/>
          <w:sz w:val="26"/>
          <w:szCs w:val="26"/>
          <w:lang w:val="fr-FR"/>
        </w:rPr>
        <w:t>Câu 2</w:t>
      </w:r>
      <w:proofErr w:type="gramStart"/>
      <w:r w:rsidR="00825FE9" w:rsidRPr="007B2677">
        <w:rPr>
          <w:rStyle w:val="Strong"/>
          <w:rFonts w:cs="Times New Roman"/>
          <w:b w:val="0"/>
          <w:sz w:val="26"/>
          <w:szCs w:val="26"/>
          <w:lang w:val="fr-FR"/>
        </w:rPr>
        <w:t>.</w:t>
      </w:r>
      <w:r w:rsidRPr="007B2677">
        <w:rPr>
          <w:rFonts w:cs="Times New Roman"/>
          <w:i/>
          <w:sz w:val="26"/>
          <w:szCs w:val="26"/>
          <w:lang w:val="fr-FR"/>
        </w:rPr>
        <w:t>(</w:t>
      </w:r>
      <w:proofErr w:type="gramEnd"/>
      <w:r w:rsidRPr="007B2677">
        <w:rPr>
          <w:rFonts w:cs="Times New Roman"/>
          <w:i/>
          <w:sz w:val="26"/>
          <w:szCs w:val="26"/>
          <w:lang w:val="fr-FR"/>
        </w:rPr>
        <w:t>0,5 điểm</w:t>
      </w:r>
      <w:r w:rsidRPr="007B2677">
        <w:rPr>
          <w:rFonts w:cs="Times New Roman"/>
          <w:i/>
          <w:color w:val="000000" w:themeColor="text1"/>
          <w:sz w:val="26"/>
          <w:szCs w:val="26"/>
          <w:lang w:val="fr-FR"/>
        </w:rPr>
        <w:t>)</w:t>
      </w:r>
      <w:r w:rsidR="0001690C" w:rsidRPr="007B2677">
        <w:rPr>
          <w:rFonts w:cs="Times New Roman"/>
          <w:i/>
          <w:color w:val="000000" w:themeColor="text1"/>
          <w:sz w:val="26"/>
          <w:szCs w:val="26"/>
          <w:lang w:val="fr-FR"/>
        </w:rPr>
        <w:t xml:space="preserve"> </w:t>
      </w:r>
      <w:r w:rsidR="00524451" w:rsidRPr="007B2677">
        <w:rPr>
          <w:rStyle w:val="Strong"/>
          <w:rFonts w:cs="Times New Roman"/>
          <w:b w:val="0"/>
          <w:color w:val="000000" w:themeColor="text1"/>
          <w:sz w:val="26"/>
          <w:szCs w:val="26"/>
          <w:lang w:val="fr-FR"/>
        </w:rPr>
        <w:t>Chỉ ra</w:t>
      </w:r>
      <w:r w:rsidR="00A72241" w:rsidRPr="007B2677">
        <w:rPr>
          <w:rStyle w:val="Strong"/>
          <w:rFonts w:cs="Times New Roman"/>
          <w:b w:val="0"/>
          <w:color w:val="000000" w:themeColor="text1"/>
          <w:sz w:val="26"/>
          <w:szCs w:val="26"/>
          <w:lang w:val="fr-FR"/>
        </w:rPr>
        <w:t xml:space="preserve"> biện pháp tu từ</w:t>
      </w:r>
      <w:r w:rsidR="001D5D09" w:rsidRPr="007B2677">
        <w:rPr>
          <w:rStyle w:val="Strong"/>
          <w:rFonts w:cs="Times New Roman"/>
          <w:b w:val="0"/>
          <w:color w:val="000000" w:themeColor="text1"/>
          <w:sz w:val="26"/>
          <w:szCs w:val="26"/>
          <w:lang w:val="fr-FR"/>
        </w:rPr>
        <w:t xml:space="preserve"> trong câu văn</w:t>
      </w:r>
      <w:r w:rsidR="00A72241" w:rsidRPr="007B2677">
        <w:rPr>
          <w:rStyle w:val="Strong"/>
          <w:rFonts w:cs="Times New Roman"/>
          <w:b w:val="0"/>
          <w:color w:val="000000" w:themeColor="text1"/>
          <w:sz w:val="26"/>
          <w:szCs w:val="26"/>
          <w:lang w:val="fr-FR"/>
        </w:rPr>
        <w:t>:</w:t>
      </w:r>
      <w:r w:rsidR="00A72241" w:rsidRPr="007B2677">
        <w:rPr>
          <w:rFonts w:cs="Times New Roman"/>
          <w:i/>
          <w:iCs/>
          <w:color w:val="000000" w:themeColor="text1"/>
          <w:sz w:val="26"/>
          <w:szCs w:val="26"/>
        </w:rPr>
        <w:t xml:space="preserve"> Bằng vật chất, có thể thưởng cho trẻ những vật dụng giúp các cháu mở rộng tri thức, nối dài trải nghiệm, tăng cường thể lực và trí tuệ, như tặng sách, đặt tạp chí dài kỳ, tặng vé tham quan bảo tàng - di tích, thẻ đi bơi theo tuần hoặc tháng, ván trượt, xe đạp...</w:t>
      </w:r>
    </w:p>
    <w:p w:rsidR="00DD7813" w:rsidRPr="007B2677" w:rsidRDefault="00212A12" w:rsidP="007B2677">
      <w:pPr>
        <w:jc w:val="both"/>
        <w:rPr>
          <w:rStyle w:val="Strong"/>
          <w:rFonts w:cs="Times New Roman"/>
          <w:b w:val="0"/>
          <w:sz w:val="26"/>
          <w:szCs w:val="26"/>
          <w:lang w:val="fr-FR"/>
        </w:rPr>
      </w:pPr>
      <w:r w:rsidRPr="007B2677">
        <w:rPr>
          <w:rStyle w:val="Strong"/>
          <w:rFonts w:cs="Times New Roman"/>
          <w:sz w:val="26"/>
          <w:szCs w:val="26"/>
          <w:lang w:val="fr-FR"/>
        </w:rPr>
        <w:t>Câu 3</w:t>
      </w:r>
      <w:proofErr w:type="gramStart"/>
      <w:r w:rsidR="00825FE9" w:rsidRPr="007B2677">
        <w:rPr>
          <w:rStyle w:val="Strong"/>
          <w:rFonts w:cs="Times New Roman"/>
          <w:sz w:val="26"/>
          <w:szCs w:val="26"/>
          <w:lang w:val="fr-FR"/>
        </w:rPr>
        <w:t>.</w:t>
      </w:r>
      <w:r w:rsidRPr="007B2677">
        <w:rPr>
          <w:rFonts w:cs="Times New Roman"/>
          <w:i/>
          <w:sz w:val="26"/>
          <w:szCs w:val="26"/>
          <w:lang w:val="fr-FR"/>
        </w:rPr>
        <w:t>(</w:t>
      </w:r>
      <w:proofErr w:type="gramEnd"/>
      <w:r w:rsidRPr="007B2677">
        <w:rPr>
          <w:rFonts w:cs="Times New Roman"/>
          <w:i/>
          <w:sz w:val="26"/>
          <w:szCs w:val="26"/>
          <w:lang w:val="fr-FR"/>
        </w:rPr>
        <w:t>1,0 điểm)</w:t>
      </w:r>
      <w:r w:rsidR="0001690C" w:rsidRPr="007B2677">
        <w:rPr>
          <w:rFonts w:cs="Times New Roman"/>
          <w:i/>
          <w:sz w:val="26"/>
          <w:szCs w:val="26"/>
          <w:lang w:val="fr-FR"/>
        </w:rPr>
        <w:t xml:space="preserve"> </w:t>
      </w:r>
      <w:r w:rsidR="00A33E5A" w:rsidRPr="007B2677">
        <w:rPr>
          <w:rStyle w:val="Strong"/>
          <w:rFonts w:cs="Times New Roman"/>
          <w:b w:val="0"/>
          <w:sz w:val="26"/>
          <w:szCs w:val="26"/>
          <w:lang w:val="fr-FR"/>
        </w:rPr>
        <w:t xml:space="preserve">Việc </w:t>
      </w:r>
      <w:r w:rsidR="00A72241" w:rsidRPr="007B2677">
        <w:rPr>
          <w:rStyle w:val="Strong"/>
          <w:rFonts w:cs="Times New Roman"/>
          <w:b w:val="0"/>
          <w:sz w:val="26"/>
          <w:szCs w:val="26"/>
          <w:lang w:val="fr-FR"/>
        </w:rPr>
        <w:t>đưa những dẫn chứng vào trong văn bản có tác dụng gì?</w:t>
      </w:r>
    </w:p>
    <w:p w:rsidR="00825FE9" w:rsidRPr="007B2677" w:rsidRDefault="00212A12" w:rsidP="007B2677">
      <w:pPr>
        <w:pStyle w:val="NormalWeb"/>
        <w:jc w:val="both"/>
        <w:rPr>
          <w:rFonts w:cs="Times New Roman"/>
          <w:sz w:val="26"/>
          <w:szCs w:val="26"/>
          <w:lang w:val="fr-FR"/>
        </w:rPr>
      </w:pPr>
      <w:r w:rsidRPr="007B2677">
        <w:rPr>
          <w:rStyle w:val="Strong"/>
          <w:rFonts w:cs="Times New Roman"/>
          <w:sz w:val="26"/>
          <w:szCs w:val="26"/>
          <w:lang w:val="fr-FR"/>
        </w:rPr>
        <w:t>Câu 4</w:t>
      </w:r>
      <w:proofErr w:type="gramStart"/>
      <w:r w:rsidR="00825FE9" w:rsidRPr="007B2677">
        <w:rPr>
          <w:rStyle w:val="Strong"/>
          <w:rFonts w:cs="Times New Roman"/>
          <w:sz w:val="26"/>
          <w:szCs w:val="26"/>
          <w:lang w:val="fr-FR"/>
        </w:rPr>
        <w:t>.</w:t>
      </w:r>
      <w:r w:rsidRPr="007B2677">
        <w:rPr>
          <w:rFonts w:cs="Times New Roman"/>
          <w:i/>
          <w:sz w:val="26"/>
          <w:szCs w:val="26"/>
          <w:lang w:val="fr-FR"/>
        </w:rPr>
        <w:t>(</w:t>
      </w:r>
      <w:proofErr w:type="gramEnd"/>
      <w:r w:rsidRPr="007B2677">
        <w:rPr>
          <w:rFonts w:cs="Times New Roman"/>
          <w:i/>
          <w:sz w:val="26"/>
          <w:szCs w:val="26"/>
          <w:lang w:val="fr-FR"/>
        </w:rPr>
        <w:t>1,0 điểm</w:t>
      </w:r>
      <w:r w:rsidR="00825FE9" w:rsidRPr="007B2677">
        <w:rPr>
          <w:rFonts w:cs="Times New Roman"/>
          <w:i/>
          <w:sz w:val="26"/>
          <w:szCs w:val="26"/>
          <w:lang w:val="fr-FR"/>
        </w:rPr>
        <w:t>)</w:t>
      </w:r>
      <w:r w:rsidR="0001690C" w:rsidRPr="007B2677">
        <w:rPr>
          <w:rFonts w:cs="Times New Roman"/>
          <w:i/>
          <w:sz w:val="26"/>
          <w:szCs w:val="26"/>
          <w:lang w:val="fr-FR"/>
        </w:rPr>
        <w:t xml:space="preserve"> </w:t>
      </w:r>
      <w:r w:rsidR="00A85823" w:rsidRPr="007B2677">
        <w:rPr>
          <w:rFonts w:cs="Times New Roman"/>
          <w:sz w:val="26"/>
          <w:szCs w:val="26"/>
          <w:lang w:val="fr-FR"/>
        </w:rPr>
        <w:t xml:space="preserve">Nhận xét cách </w:t>
      </w:r>
      <w:r w:rsidR="002A5275" w:rsidRPr="007B2677">
        <w:rPr>
          <w:rFonts w:cs="Times New Roman"/>
          <w:sz w:val="26"/>
          <w:szCs w:val="26"/>
          <w:lang w:val="fr-FR"/>
        </w:rPr>
        <w:t>phối hợp giữa lí lẽ và dẫn chứng</w:t>
      </w:r>
      <w:r w:rsidR="00A85823" w:rsidRPr="007B2677">
        <w:rPr>
          <w:rFonts w:cs="Times New Roman"/>
          <w:sz w:val="26"/>
          <w:szCs w:val="26"/>
          <w:lang w:val="fr-FR"/>
        </w:rPr>
        <w:t xml:space="preserve"> trong đoạ</w:t>
      </w:r>
      <w:r w:rsidR="00FE63DD" w:rsidRPr="007B2677">
        <w:rPr>
          <w:rFonts w:cs="Times New Roman"/>
          <w:sz w:val="26"/>
          <w:szCs w:val="26"/>
          <w:lang w:val="fr-FR"/>
        </w:rPr>
        <w:t>n văn sau</w:t>
      </w:r>
      <w:r w:rsidR="00A85823" w:rsidRPr="007B2677">
        <w:rPr>
          <w:rFonts w:cs="Times New Roman"/>
          <w:sz w:val="26"/>
          <w:szCs w:val="26"/>
          <w:lang w:val="fr-FR"/>
        </w:rPr>
        <w:t>:</w:t>
      </w:r>
    </w:p>
    <w:p w:rsidR="00DD7813" w:rsidRPr="007B2677" w:rsidRDefault="0001690C" w:rsidP="007B2677">
      <w:pPr>
        <w:pStyle w:val="NormalWeb"/>
        <w:jc w:val="both"/>
        <w:rPr>
          <w:rFonts w:cs="Times New Roman"/>
          <w:i/>
          <w:iCs/>
          <w:sz w:val="26"/>
          <w:szCs w:val="26"/>
        </w:rPr>
      </w:pPr>
      <w:r w:rsidRPr="007B2677">
        <w:rPr>
          <w:rFonts w:cs="Times New Roman"/>
          <w:i/>
          <w:iCs/>
          <w:sz w:val="26"/>
          <w:szCs w:val="26"/>
        </w:rPr>
        <w:t xml:space="preserve">        </w:t>
      </w:r>
      <w:r w:rsidR="00A85823" w:rsidRPr="007B2677">
        <w:rPr>
          <w:rFonts w:cs="Times New Roman"/>
          <w:i/>
          <w:iCs/>
          <w:sz w:val="26"/>
          <w:szCs w:val="26"/>
        </w:rPr>
        <w:t>Cao hơn một bậc, có thể thưởng cho các cháu những cơ hội mà cháu cần có hoặc luôn khao khát. Ví dụ một khóa học đàn, học vẽ, học nhảy, học lập trình, học nấu ăn hoặc pha chế đồ uống... trong đó các cháu được chọn điều mình muốn theo đuổi mà không phải chịu bất kỳ áp lực thành tích nào từ gia đình. Những cơ hội ấy sẽ mang lại cho cuộc sống của các cháu những sắc màu phong phú hơn và tương lai rộng mở hơn rất nhiều so với một vài con số trong tài khoản.</w:t>
      </w:r>
    </w:p>
    <w:p w:rsidR="00726C7E" w:rsidRPr="007B2677" w:rsidRDefault="00212A12" w:rsidP="007B2677">
      <w:pPr>
        <w:shd w:val="clear" w:color="auto" w:fill="FFFFFF"/>
        <w:jc w:val="both"/>
        <w:rPr>
          <w:rFonts w:eastAsia="Times New Roman" w:cs="Times New Roman"/>
          <w:bCs/>
          <w:sz w:val="26"/>
          <w:szCs w:val="26"/>
        </w:rPr>
      </w:pPr>
      <w:r w:rsidRPr="007B2677">
        <w:rPr>
          <w:rStyle w:val="Strong"/>
          <w:rFonts w:cs="Times New Roman"/>
          <w:sz w:val="26"/>
          <w:szCs w:val="26"/>
          <w:lang w:val="fr-FR"/>
        </w:rPr>
        <w:t xml:space="preserve">Câu </w:t>
      </w:r>
      <w:r w:rsidRPr="007B2677">
        <w:rPr>
          <w:rStyle w:val="Strong"/>
          <w:rFonts w:cs="Times New Roman"/>
          <w:sz w:val="26"/>
          <w:szCs w:val="26"/>
          <w:lang w:val="vi-VN"/>
        </w:rPr>
        <w:t>5</w:t>
      </w:r>
      <w:proofErr w:type="gramStart"/>
      <w:r w:rsidR="00825FE9" w:rsidRPr="007B2677">
        <w:rPr>
          <w:rFonts w:cs="Times New Roman"/>
          <w:b/>
          <w:i/>
          <w:sz w:val="26"/>
          <w:szCs w:val="26"/>
        </w:rPr>
        <w:t>.</w:t>
      </w:r>
      <w:r w:rsidRPr="007B2677">
        <w:rPr>
          <w:rFonts w:cs="Times New Roman"/>
          <w:i/>
          <w:sz w:val="26"/>
          <w:szCs w:val="26"/>
          <w:lang w:val="fr-FR"/>
        </w:rPr>
        <w:t>(</w:t>
      </w:r>
      <w:proofErr w:type="gramEnd"/>
      <w:r w:rsidRPr="007B2677">
        <w:rPr>
          <w:rFonts w:cs="Times New Roman"/>
          <w:i/>
          <w:sz w:val="26"/>
          <w:szCs w:val="26"/>
          <w:lang w:val="fr-FR"/>
        </w:rPr>
        <w:t>1,0 điểm)</w:t>
      </w:r>
      <w:r w:rsidR="0001690C" w:rsidRPr="007B2677">
        <w:rPr>
          <w:rFonts w:cs="Times New Roman"/>
          <w:i/>
          <w:sz w:val="26"/>
          <w:szCs w:val="26"/>
          <w:lang w:val="fr-FR"/>
        </w:rPr>
        <w:t xml:space="preserve"> </w:t>
      </w:r>
      <w:r w:rsidR="00BF5450" w:rsidRPr="007B2677">
        <w:rPr>
          <w:rFonts w:eastAsia="Times New Roman" w:cs="Times New Roman"/>
          <w:bCs/>
          <w:sz w:val="26"/>
          <w:szCs w:val="26"/>
        </w:rPr>
        <w:t>Anh/chị rút ra bài học gì sau khi đọc văn bản trên?</w:t>
      </w:r>
    </w:p>
    <w:p w:rsidR="001200CF" w:rsidRPr="007B2677" w:rsidRDefault="001200CF" w:rsidP="007B2677">
      <w:pPr>
        <w:shd w:val="clear" w:color="auto" w:fill="FFFFFF"/>
        <w:jc w:val="both"/>
        <w:rPr>
          <w:rFonts w:eastAsia="Times New Roman" w:cs="Times New Roman"/>
          <w:bCs/>
          <w:sz w:val="26"/>
          <w:szCs w:val="26"/>
        </w:rPr>
      </w:pPr>
    </w:p>
    <w:p w:rsidR="00BD104B" w:rsidRPr="007B2677" w:rsidRDefault="00BD104B" w:rsidP="007B2677">
      <w:pPr>
        <w:shd w:val="clear" w:color="auto" w:fill="FFFFFF"/>
        <w:jc w:val="both"/>
        <w:rPr>
          <w:rFonts w:eastAsia="Times New Roman" w:cs="Times New Roman"/>
          <w:bCs/>
          <w:sz w:val="26"/>
          <w:szCs w:val="26"/>
        </w:rPr>
      </w:pPr>
      <w:r w:rsidRPr="007B2677">
        <w:rPr>
          <w:rFonts w:eastAsia="Times New Roman" w:cs="Times New Roman"/>
          <w:b/>
          <w:bCs/>
          <w:sz w:val="26"/>
          <w:szCs w:val="26"/>
        </w:rPr>
        <w:t>II. PHẦN VIẾT (6</w:t>
      </w:r>
      <w:proofErr w:type="gramStart"/>
      <w:r w:rsidRPr="007B2677">
        <w:rPr>
          <w:rFonts w:eastAsia="Times New Roman" w:cs="Times New Roman"/>
          <w:b/>
          <w:bCs/>
          <w:sz w:val="26"/>
          <w:szCs w:val="26"/>
        </w:rPr>
        <w:t>,0</w:t>
      </w:r>
      <w:proofErr w:type="gramEnd"/>
      <w:r w:rsidRPr="007B2677">
        <w:rPr>
          <w:rFonts w:eastAsia="Times New Roman" w:cs="Times New Roman"/>
          <w:b/>
          <w:bCs/>
          <w:sz w:val="26"/>
          <w:szCs w:val="26"/>
        </w:rPr>
        <w:t xml:space="preserve"> điểm)</w:t>
      </w:r>
    </w:p>
    <w:p w:rsidR="00BD104B" w:rsidRPr="007B2677" w:rsidRDefault="00BD104B" w:rsidP="007B2677">
      <w:pPr>
        <w:shd w:val="clear" w:color="auto" w:fill="FFFFFF"/>
        <w:jc w:val="both"/>
        <w:rPr>
          <w:rFonts w:eastAsia="Times New Roman" w:cs="Times New Roman"/>
          <w:b/>
          <w:bCs/>
          <w:sz w:val="26"/>
          <w:szCs w:val="26"/>
        </w:rPr>
      </w:pPr>
      <w:proofErr w:type="gramStart"/>
      <w:r w:rsidRPr="007B2677">
        <w:rPr>
          <w:rFonts w:eastAsia="Times New Roman" w:cs="Times New Roman"/>
          <w:b/>
          <w:bCs/>
          <w:sz w:val="26"/>
          <w:szCs w:val="26"/>
        </w:rPr>
        <w:t>Câu 1.</w:t>
      </w:r>
      <w:proofErr w:type="gramEnd"/>
      <w:r w:rsidRPr="007B2677">
        <w:rPr>
          <w:rFonts w:eastAsia="Times New Roman" w:cs="Times New Roman"/>
          <w:b/>
          <w:bCs/>
          <w:sz w:val="26"/>
          <w:szCs w:val="26"/>
        </w:rPr>
        <w:t xml:space="preserve"> </w:t>
      </w:r>
      <w:r w:rsidRPr="007B2677">
        <w:rPr>
          <w:rFonts w:eastAsia="Times New Roman" w:cs="Times New Roman"/>
          <w:bCs/>
          <w:i/>
          <w:sz w:val="26"/>
          <w:szCs w:val="26"/>
        </w:rPr>
        <w:t>(2</w:t>
      </w:r>
      <w:proofErr w:type="gramStart"/>
      <w:r w:rsidRPr="007B2677">
        <w:rPr>
          <w:rFonts w:eastAsia="Times New Roman" w:cs="Times New Roman"/>
          <w:bCs/>
          <w:i/>
          <w:sz w:val="26"/>
          <w:szCs w:val="26"/>
        </w:rPr>
        <w:t>,0</w:t>
      </w:r>
      <w:proofErr w:type="gramEnd"/>
      <w:r w:rsidRPr="007B2677">
        <w:rPr>
          <w:rFonts w:eastAsia="Times New Roman" w:cs="Times New Roman"/>
          <w:bCs/>
          <w:i/>
          <w:sz w:val="26"/>
          <w:szCs w:val="26"/>
        </w:rPr>
        <w:t xml:space="preserve"> điểm)</w:t>
      </w:r>
    </w:p>
    <w:p w:rsidR="00BD104B" w:rsidRPr="007B2677" w:rsidRDefault="00BD104B" w:rsidP="007B2677">
      <w:pPr>
        <w:shd w:val="clear" w:color="auto" w:fill="FFFFFF"/>
        <w:ind w:firstLine="426"/>
        <w:jc w:val="both"/>
        <w:rPr>
          <w:rFonts w:eastAsia="Times New Roman" w:cs="Times New Roman"/>
          <w:bCs/>
          <w:sz w:val="26"/>
          <w:szCs w:val="26"/>
          <w:lang w:val="vi-VN"/>
        </w:rPr>
      </w:pPr>
      <w:proofErr w:type="gramStart"/>
      <w:r w:rsidRPr="007B2677">
        <w:rPr>
          <w:rFonts w:eastAsia="Times New Roman" w:cs="Times New Roman"/>
          <w:bCs/>
          <w:sz w:val="26"/>
          <w:szCs w:val="26"/>
        </w:rPr>
        <w:t xml:space="preserve">Viết đoạn văn nghị luận (khoảng 200 chữ) bàn về sự cần thiết của </w:t>
      </w:r>
      <w:r w:rsidR="00986659" w:rsidRPr="007B2677">
        <w:rPr>
          <w:rFonts w:eastAsia="Times New Roman" w:cs="Times New Roman"/>
          <w:bCs/>
          <w:sz w:val="26"/>
          <w:szCs w:val="26"/>
        </w:rPr>
        <w:t>việc</w:t>
      </w:r>
      <w:r w:rsidRPr="007B2677">
        <w:rPr>
          <w:rFonts w:eastAsia="Times New Roman" w:cs="Times New Roman"/>
          <w:bCs/>
          <w:sz w:val="26"/>
          <w:szCs w:val="26"/>
        </w:rPr>
        <w:t xml:space="preserve"> trân trọng khoảnh khắc thực </w:t>
      </w:r>
      <w:r w:rsidRPr="007B2677">
        <w:rPr>
          <w:rFonts w:eastAsia="Times New Roman" w:cs="Times New Roman"/>
          <w:bCs/>
          <w:sz w:val="26"/>
          <w:szCs w:val="26"/>
          <w:lang w:val="vi-VN"/>
        </w:rPr>
        <w:t>tại.</w:t>
      </w:r>
      <w:proofErr w:type="gramEnd"/>
      <w:r w:rsidRPr="007B2677">
        <w:rPr>
          <w:rFonts w:eastAsia="Times New Roman" w:cs="Times New Roman"/>
          <w:bCs/>
          <w:sz w:val="26"/>
          <w:szCs w:val="26"/>
          <w:lang w:val="vi-VN"/>
        </w:rPr>
        <w:t xml:space="preserve"> </w:t>
      </w:r>
    </w:p>
    <w:p w:rsidR="00BD104B" w:rsidRPr="007B2677" w:rsidRDefault="00BD104B" w:rsidP="007B2677">
      <w:pPr>
        <w:shd w:val="clear" w:color="auto" w:fill="FFFFFF"/>
        <w:jc w:val="both"/>
        <w:rPr>
          <w:rFonts w:eastAsia="Times New Roman" w:cs="Times New Roman"/>
          <w:b/>
          <w:bCs/>
          <w:sz w:val="26"/>
          <w:szCs w:val="26"/>
        </w:rPr>
      </w:pPr>
      <w:proofErr w:type="gramStart"/>
      <w:r w:rsidRPr="007B2677">
        <w:rPr>
          <w:rFonts w:eastAsia="Times New Roman" w:cs="Times New Roman"/>
          <w:b/>
          <w:bCs/>
          <w:sz w:val="26"/>
          <w:szCs w:val="26"/>
        </w:rPr>
        <w:t>Câu 2.</w:t>
      </w:r>
      <w:proofErr w:type="gramEnd"/>
      <w:r w:rsidRPr="007B2677">
        <w:rPr>
          <w:rFonts w:eastAsia="Times New Roman" w:cs="Times New Roman"/>
          <w:b/>
          <w:bCs/>
          <w:sz w:val="26"/>
          <w:szCs w:val="26"/>
        </w:rPr>
        <w:t xml:space="preserve"> </w:t>
      </w:r>
      <w:r w:rsidRPr="007B2677">
        <w:rPr>
          <w:rFonts w:eastAsia="Times New Roman" w:cs="Times New Roman"/>
          <w:bCs/>
          <w:i/>
          <w:sz w:val="26"/>
          <w:szCs w:val="26"/>
        </w:rPr>
        <w:t>(4</w:t>
      </w:r>
      <w:proofErr w:type="gramStart"/>
      <w:r w:rsidRPr="007B2677">
        <w:rPr>
          <w:rFonts w:eastAsia="Times New Roman" w:cs="Times New Roman"/>
          <w:bCs/>
          <w:i/>
          <w:sz w:val="26"/>
          <w:szCs w:val="26"/>
        </w:rPr>
        <w:t>,0</w:t>
      </w:r>
      <w:proofErr w:type="gramEnd"/>
      <w:r w:rsidRPr="007B2677">
        <w:rPr>
          <w:rFonts w:eastAsia="Times New Roman" w:cs="Times New Roman"/>
          <w:bCs/>
          <w:i/>
          <w:sz w:val="26"/>
          <w:szCs w:val="26"/>
        </w:rPr>
        <w:t xml:space="preserve"> điểm)</w:t>
      </w:r>
    </w:p>
    <w:p w:rsidR="00C30C99" w:rsidRPr="007B2677" w:rsidRDefault="00C30C99" w:rsidP="007B2677">
      <w:pPr>
        <w:shd w:val="clear" w:color="auto" w:fill="FFFFFF"/>
        <w:ind w:firstLine="426"/>
        <w:jc w:val="both"/>
        <w:rPr>
          <w:rFonts w:eastAsia="Times New Roman" w:cs="Times New Roman"/>
          <w:bCs/>
          <w:sz w:val="26"/>
          <w:szCs w:val="26"/>
        </w:rPr>
      </w:pPr>
      <w:r w:rsidRPr="007B2677">
        <w:rPr>
          <w:rFonts w:eastAsia="Times New Roman" w:cs="Times New Roman"/>
          <w:bCs/>
          <w:sz w:val="26"/>
          <w:szCs w:val="26"/>
        </w:rPr>
        <w:t xml:space="preserve">Viết bài văn nghị luận (khoảng 600 chữ) phân tích, đánh giá nội dung </w:t>
      </w:r>
      <w:r w:rsidR="003110A9" w:rsidRPr="007B2677">
        <w:rPr>
          <w:rFonts w:eastAsia="Times New Roman" w:cs="Times New Roman"/>
          <w:bCs/>
          <w:sz w:val="26"/>
          <w:szCs w:val="26"/>
        </w:rPr>
        <w:t xml:space="preserve">và </w:t>
      </w:r>
      <w:r w:rsidRPr="007B2677">
        <w:rPr>
          <w:rFonts w:eastAsia="Times New Roman" w:cs="Times New Roman"/>
          <w:bCs/>
          <w:sz w:val="26"/>
          <w:szCs w:val="26"/>
        </w:rPr>
        <w:t>nghệ thuật của bài thơ sau:</w:t>
      </w: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Mưa bay như khói qua chiều</w:t>
      </w: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Vòm cây nghe nhỏ giọt đều q</w:t>
      </w:r>
      <w:bookmarkStart w:id="0" w:name="_GoBack"/>
      <w:bookmarkEnd w:id="0"/>
      <w:r w:rsidRPr="007B2677">
        <w:rPr>
          <w:rFonts w:eastAsia="Times New Roman" w:cs="Times New Roman"/>
          <w:bCs/>
          <w:i/>
          <w:sz w:val="26"/>
          <w:szCs w:val="26"/>
        </w:rPr>
        <w:t>ua đêm</w:t>
      </w:r>
    </w:p>
    <w:p w:rsidR="00F92390" w:rsidRPr="007B2677" w:rsidRDefault="00F92390" w:rsidP="007B2677">
      <w:pPr>
        <w:shd w:val="clear" w:color="auto" w:fill="FFFFFF"/>
        <w:jc w:val="center"/>
        <w:rPr>
          <w:rFonts w:eastAsia="Times New Roman" w:cs="Times New Roman"/>
          <w:bCs/>
          <w:i/>
          <w:sz w:val="26"/>
          <w:szCs w:val="26"/>
        </w:rPr>
      </w:pP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Tiếng mưa vang nhẹ khắp miền</w:t>
      </w: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 xml:space="preserve">Lòng rung như chiếc lá mềm, khẽ </w:t>
      </w:r>
      <w:proofErr w:type="gramStart"/>
      <w:r w:rsidRPr="007B2677">
        <w:rPr>
          <w:rFonts w:eastAsia="Times New Roman" w:cs="Times New Roman"/>
          <w:bCs/>
          <w:i/>
          <w:sz w:val="26"/>
          <w:szCs w:val="26"/>
        </w:rPr>
        <w:t>sa</w:t>
      </w:r>
      <w:proofErr w:type="gramEnd"/>
      <w:r w:rsidRPr="007B2677">
        <w:rPr>
          <w:rFonts w:eastAsia="Times New Roman" w:cs="Times New Roman"/>
          <w:bCs/>
          <w:i/>
          <w:sz w:val="26"/>
          <w:szCs w:val="26"/>
        </w:rPr>
        <w:t>…</w:t>
      </w:r>
    </w:p>
    <w:p w:rsidR="00F92390" w:rsidRPr="007B2677" w:rsidRDefault="00F92390" w:rsidP="007B2677">
      <w:pPr>
        <w:shd w:val="clear" w:color="auto" w:fill="FFFFFF"/>
        <w:jc w:val="center"/>
        <w:rPr>
          <w:rFonts w:eastAsia="Times New Roman" w:cs="Times New Roman"/>
          <w:bCs/>
          <w:i/>
          <w:sz w:val="26"/>
          <w:szCs w:val="26"/>
        </w:rPr>
      </w:pP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Sáng ra, mở cửa nhìn ra</w:t>
      </w:r>
    </w:p>
    <w:p w:rsidR="00C30C99" w:rsidRPr="007B2677" w:rsidRDefault="00C30C99" w:rsidP="007B2677">
      <w:pPr>
        <w:shd w:val="clear" w:color="auto" w:fill="FFFFFF"/>
        <w:jc w:val="center"/>
        <w:rPr>
          <w:rFonts w:eastAsia="Times New Roman" w:cs="Times New Roman"/>
          <w:bCs/>
          <w:i/>
          <w:sz w:val="26"/>
          <w:szCs w:val="26"/>
        </w:rPr>
      </w:pPr>
      <w:r w:rsidRPr="007B2677">
        <w:rPr>
          <w:rFonts w:eastAsia="Times New Roman" w:cs="Times New Roman"/>
          <w:bCs/>
          <w:i/>
          <w:sz w:val="26"/>
          <w:szCs w:val="26"/>
        </w:rPr>
        <w:t>Vẫn mưa mà đất trước nhà vẫn khô…</w:t>
      </w:r>
    </w:p>
    <w:p w:rsidR="00BD104B" w:rsidRPr="007B2677" w:rsidRDefault="00F92390" w:rsidP="007B2677">
      <w:pPr>
        <w:shd w:val="clear" w:color="auto" w:fill="FFFFFF"/>
        <w:tabs>
          <w:tab w:val="left" w:pos="6425"/>
        </w:tabs>
        <w:jc w:val="both"/>
        <w:rPr>
          <w:rFonts w:eastAsia="Times New Roman" w:cs="Times New Roman"/>
          <w:bCs/>
          <w:sz w:val="26"/>
          <w:szCs w:val="26"/>
        </w:rPr>
      </w:pPr>
      <w:r w:rsidRPr="007B2677">
        <w:rPr>
          <w:rFonts w:eastAsia="Times New Roman" w:cs="Times New Roman"/>
          <w:bCs/>
          <w:sz w:val="26"/>
          <w:szCs w:val="26"/>
        </w:rPr>
        <w:tab/>
        <w:t>Điền Trì, 02/1984</w:t>
      </w:r>
    </w:p>
    <w:p w:rsidR="00F92390" w:rsidRPr="007B2677" w:rsidRDefault="00F92390" w:rsidP="007B2677">
      <w:pPr>
        <w:shd w:val="clear" w:color="auto" w:fill="FFFFFF"/>
        <w:tabs>
          <w:tab w:val="left" w:pos="6425"/>
        </w:tabs>
        <w:jc w:val="right"/>
        <w:rPr>
          <w:rFonts w:eastAsia="Times New Roman" w:cs="Times New Roman"/>
          <w:bCs/>
          <w:sz w:val="26"/>
          <w:szCs w:val="26"/>
        </w:rPr>
      </w:pPr>
      <w:r w:rsidRPr="007B2677">
        <w:rPr>
          <w:rFonts w:eastAsia="Times New Roman" w:cs="Times New Roman"/>
          <w:bCs/>
          <w:sz w:val="26"/>
          <w:szCs w:val="26"/>
        </w:rPr>
        <w:t>(</w:t>
      </w:r>
      <w:r w:rsidRPr="007B2677">
        <w:rPr>
          <w:rFonts w:eastAsia="Times New Roman" w:cs="Times New Roman"/>
          <w:bCs/>
          <w:i/>
          <w:sz w:val="26"/>
          <w:szCs w:val="26"/>
        </w:rPr>
        <w:t>Mưa xuân</w:t>
      </w:r>
      <w:r w:rsidRPr="007B2677">
        <w:rPr>
          <w:rFonts w:eastAsia="Times New Roman" w:cs="Times New Roman"/>
          <w:bCs/>
          <w:sz w:val="26"/>
          <w:szCs w:val="26"/>
        </w:rPr>
        <w:t xml:space="preserve">, </w:t>
      </w:r>
      <w:r w:rsidRPr="007B2677">
        <w:rPr>
          <w:rFonts w:eastAsia="Times New Roman" w:cs="Times New Roman"/>
          <w:bCs/>
          <w:i/>
          <w:sz w:val="26"/>
          <w:szCs w:val="26"/>
        </w:rPr>
        <w:t>Tuyển chọn thơ hay Trần Đăng Khoa</w:t>
      </w:r>
      <w:r w:rsidRPr="007B2677">
        <w:rPr>
          <w:rFonts w:eastAsia="Times New Roman" w:cs="Times New Roman"/>
          <w:bCs/>
          <w:sz w:val="26"/>
          <w:szCs w:val="26"/>
        </w:rPr>
        <w:t>, NXB Văn nghệ, tr</w:t>
      </w:r>
      <w:r w:rsidR="00D267BE" w:rsidRPr="007B2677">
        <w:rPr>
          <w:rFonts w:eastAsia="Times New Roman" w:cs="Times New Roman"/>
          <w:bCs/>
          <w:sz w:val="26"/>
          <w:szCs w:val="26"/>
        </w:rPr>
        <w:t>.</w:t>
      </w:r>
      <w:r w:rsidRPr="007B2677">
        <w:rPr>
          <w:rFonts w:eastAsia="Times New Roman" w:cs="Times New Roman"/>
          <w:bCs/>
          <w:sz w:val="26"/>
          <w:szCs w:val="26"/>
        </w:rPr>
        <w:t xml:space="preserve"> 86)</w:t>
      </w:r>
    </w:p>
    <w:p w:rsidR="00DD7813" w:rsidRPr="007B2677" w:rsidRDefault="00DD7813" w:rsidP="007B2677">
      <w:pPr>
        <w:ind w:firstLine="720"/>
        <w:jc w:val="both"/>
        <w:rPr>
          <w:rFonts w:cs="Times New Roman"/>
          <w:sz w:val="26"/>
          <w:szCs w:val="26"/>
          <w:lang w:val="fr-FR"/>
        </w:rPr>
      </w:pPr>
    </w:p>
    <w:p w:rsidR="00DD7813" w:rsidRPr="007B2677" w:rsidRDefault="0067065B" w:rsidP="007B2677">
      <w:pPr>
        <w:ind w:firstLine="720"/>
        <w:jc w:val="both"/>
        <w:rPr>
          <w:rFonts w:cs="Times New Roman"/>
          <w:i/>
          <w:sz w:val="26"/>
          <w:szCs w:val="26"/>
        </w:rPr>
      </w:pPr>
      <w:r w:rsidRPr="007B2677">
        <w:rPr>
          <w:rFonts w:cs="Times New Roman"/>
          <w:sz w:val="26"/>
          <w:szCs w:val="26"/>
          <w:u w:val="single"/>
        </w:rPr>
        <w:t>Chú thích</w:t>
      </w:r>
      <w:r w:rsidRPr="007B2677">
        <w:rPr>
          <w:rFonts w:cs="Times New Roman"/>
          <w:sz w:val="26"/>
          <w:szCs w:val="26"/>
        </w:rPr>
        <w:t>:</w:t>
      </w:r>
      <w:r w:rsidR="00E80FCD">
        <w:rPr>
          <w:rFonts w:cs="Times New Roman"/>
          <w:sz w:val="26"/>
          <w:szCs w:val="26"/>
        </w:rPr>
        <w:t xml:space="preserve"> </w:t>
      </w:r>
      <w:r w:rsidR="00C46493" w:rsidRPr="007B2677">
        <w:rPr>
          <w:rFonts w:cs="Times New Roman"/>
          <w:sz w:val="26"/>
          <w:szCs w:val="26"/>
        </w:rPr>
        <w:t xml:space="preserve">Trần Đăng Khoa sinh năm 1958 tại Tỉnh Hải Dương. </w:t>
      </w:r>
      <w:r w:rsidRPr="007B2677">
        <w:rPr>
          <w:rFonts w:cs="Times New Roman"/>
          <w:sz w:val="26"/>
          <w:szCs w:val="26"/>
        </w:rPr>
        <w:t>Ông</w:t>
      </w:r>
      <w:r w:rsidR="00C46493" w:rsidRPr="007B2677">
        <w:rPr>
          <w:rFonts w:cs="Times New Roman"/>
          <w:sz w:val="26"/>
          <w:szCs w:val="26"/>
        </w:rPr>
        <w:t xml:space="preserve"> là một nhà thơ nổi tiếng được mệnh danh là "Thần đồng thơ trẻ</w:t>
      </w:r>
      <w:r w:rsidR="00E80FCD">
        <w:rPr>
          <w:rFonts w:cs="Times New Roman"/>
          <w:sz w:val="26"/>
          <w:szCs w:val="26"/>
        </w:rPr>
        <w:t>"</w:t>
      </w:r>
      <w:r w:rsidR="00C46493" w:rsidRPr="007B2677">
        <w:rPr>
          <w:rFonts w:cs="Times New Roman"/>
          <w:sz w:val="26"/>
          <w:szCs w:val="26"/>
        </w:rPr>
        <w:t xml:space="preserve">. Tác phẩm tiêu biểu: </w:t>
      </w:r>
      <w:r w:rsidR="00C46493" w:rsidRPr="007B2677">
        <w:rPr>
          <w:rFonts w:cs="Times New Roman"/>
          <w:i/>
          <w:sz w:val="26"/>
          <w:szCs w:val="26"/>
        </w:rPr>
        <w:t>Từ góc sân nhà em, Góc sân và khoảng trời…..</w:t>
      </w:r>
    </w:p>
    <w:p w:rsidR="00C46493" w:rsidRPr="007B2677" w:rsidRDefault="00C46493" w:rsidP="007B2677">
      <w:pPr>
        <w:ind w:firstLine="720"/>
        <w:jc w:val="both"/>
        <w:rPr>
          <w:rFonts w:cs="Times New Roman"/>
          <w:sz w:val="26"/>
          <w:szCs w:val="26"/>
        </w:rPr>
      </w:pPr>
      <w:proofErr w:type="gramStart"/>
      <w:r w:rsidRPr="007B2677">
        <w:rPr>
          <w:rFonts w:cs="Times New Roman"/>
          <w:sz w:val="26"/>
          <w:szCs w:val="26"/>
        </w:rPr>
        <w:t>Tác giả Trần Đăng Khoa luôn khắc họa quê hương và thiên nhiên trong từng tác phẩm của mình như một biểu tượng nghệ thuật giàu sức sống.</w:t>
      </w:r>
      <w:proofErr w:type="gramEnd"/>
      <w:r w:rsidRPr="007B2677">
        <w:rPr>
          <w:rFonts w:cs="Times New Roman"/>
          <w:sz w:val="26"/>
          <w:szCs w:val="26"/>
        </w:rPr>
        <w:t xml:space="preserve"> Thơ của ông không chỉ tươi trẻ và trong sáng mà còn sắc sảo, giống như những bài đồng dao với cách viết chữ uyển chuyển và lôi cuốn.</w:t>
      </w:r>
    </w:p>
    <w:p w:rsidR="00C46493" w:rsidRPr="007B2677" w:rsidRDefault="00C46493" w:rsidP="007B2677">
      <w:pPr>
        <w:ind w:firstLine="720"/>
        <w:jc w:val="both"/>
        <w:rPr>
          <w:rFonts w:cs="Times New Roman"/>
          <w:i/>
          <w:sz w:val="26"/>
          <w:szCs w:val="26"/>
          <w:lang w:val="fr-FR"/>
        </w:rPr>
      </w:pPr>
    </w:p>
    <w:p w:rsidR="00F92390" w:rsidRPr="007B2677" w:rsidRDefault="00D267BE" w:rsidP="007B2677">
      <w:pPr>
        <w:jc w:val="center"/>
        <w:rPr>
          <w:rFonts w:eastAsia="Times New Roman" w:cs="Times New Roman"/>
          <w:b/>
          <w:bCs/>
          <w:sz w:val="26"/>
          <w:szCs w:val="26"/>
          <w:lang w:eastAsia="en-US"/>
        </w:rPr>
      </w:pPr>
      <w:r w:rsidRPr="007B2677">
        <w:rPr>
          <w:rFonts w:eastAsia="Times New Roman" w:cs="Times New Roman"/>
          <w:b/>
          <w:bCs/>
          <w:sz w:val="26"/>
          <w:szCs w:val="26"/>
          <w:lang w:eastAsia="en-US"/>
        </w:rPr>
        <w:t>ĐÁP ÁN V</w:t>
      </w:r>
      <w:r w:rsidR="00F92390" w:rsidRPr="007B2677">
        <w:rPr>
          <w:rFonts w:eastAsia="Times New Roman" w:cs="Times New Roman"/>
          <w:b/>
          <w:bCs/>
          <w:sz w:val="26"/>
          <w:szCs w:val="26"/>
          <w:lang w:eastAsia="en-US"/>
        </w:rPr>
        <w:t>À HƯỚNG DẪN CHẤM</w:t>
      </w:r>
    </w:p>
    <w:tbl>
      <w:tblPr>
        <w:tblStyle w:val="TableGrid51"/>
        <w:tblW w:w="5000" w:type="pct"/>
        <w:tblLook w:val="04A0"/>
      </w:tblPr>
      <w:tblGrid>
        <w:gridCol w:w="805"/>
        <w:gridCol w:w="679"/>
        <w:gridCol w:w="6991"/>
        <w:gridCol w:w="812"/>
      </w:tblGrid>
      <w:tr w:rsidR="00F92390" w:rsidRPr="007B2677" w:rsidTr="00DE230B">
        <w:tc>
          <w:tcPr>
            <w:tcW w:w="435"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Phần</w:t>
            </w: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Câu</w:t>
            </w:r>
          </w:p>
        </w:tc>
        <w:tc>
          <w:tcPr>
            <w:tcW w:w="3765"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Nội dung</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Điểm</w:t>
            </w:r>
          </w:p>
        </w:tc>
      </w:tr>
      <w:tr w:rsidR="00F92390" w:rsidRPr="007B2677" w:rsidTr="00DE230B">
        <w:tc>
          <w:tcPr>
            <w:tcW w:w="435"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I</w:t>
            </w:r>
          </w:p>
        </w:tc>
        <w:tc>
          <w:tcPr>
            <w:tcW w:w="362" w:type="pct"/>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b/>
                <w:bCs/>
                <w:kern w:val="2"/>
                <w:sz w:val="26"/>
                <w:szCs w:val="26"/>
                <w:lang w:val="en-SG" w:eastAsia="vi-VN"/>
              </w:rPr>
            </w:pPr>
            <w:r w:rsidRPr="007B2677">
              <w:rPr>
                <w:rFonts w:eastAsia="Times New Roman" w:cs="Times New Roman"/>
                <w:b/>
                <w:bCs/>
                <w:kern w:val="2"/>
                <w:sz w:val="26"/>
                <w:szCs w:val="26"/>
                <w:lang w:eastAsia="vi-VN"/>
              </w:rPr>
              <w:t>ĐỌC HIỂU</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4,0</w:t>
            </w:r>
          </w:p>
        </w:tc>
      </w:tr>
      <w:tr w:rsidR="00F92390" w:rsidRPr="007B2677" w:rsidTr="00DE230B">
        <w:tc>
          <w:tcPr>
            <w:tcW w:w="435" w:type="pct"/>
            <w:vMerge w:val="restart"/>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 xml:space="preserve">1 </w:t>
            </w:r>
          </w:p>
        </w:tc>
        <w:tc>
          <w:tcPr>
            <w:tcW w:w="3765" w:type="pct"/>
          </w:tcPr>
          <w:p w:rsidR="00F92390" w:rsidRPr="007B2677" w:rsidRDefault="00734553" w:rsidP="007B2677">
            <w:pPr>
              <w:rPr>
                <w:rFonts w:eastAsia="Times New Roman" w:cs="Times New Roman"/>
                <w:bCs/>
                <w:kern w:val="2"/>
                <w:sz w:val="26"/>
                <w:szCs w:val="26"/>
                <w:lang w:val="en-US" w:eastAsia="vi-VN"/>
              </w:rPr>
            </w:pPr>
            <w:r w:rsidRPr="007B2677">
              <w:rPr>
                <w:rFonts w:eastAsia="Times New Roman" w:cs="Times New Roman"/>
                <w:bCs/>
                <w:kern w:val="2"/>
                <w:sz w:val="26"/>
                <w:szCs w:val="26"/>
                <w:lang w:val="en-US" w:eastAsia="vi-VN"/>
              </w:rPr>
              <w:t>Đề tài:  Bàn v</w:t>
            </w:r>
            <w:r w:rsidR="00F853BB" w:rsidRPr="007B2677">
              <w:rPr>
                <w:rFonts w:eastAsia="Times New Roman" w:cs="Times New Roman"/>
                <w:bCs/>
                <w:kern w:val="2"/>
                <w:sz w:val="26"/>
                <w:szCs w:val="26"/>
                <w:lang w:val="en-US" w:eastAsia="vi-VN"/>
              </w:rPr>
              <w:t>ề việc trao thưởng cho học sinh/trẻ em</w:t>
            </w:r>
            <w:r w:rsidR="00D9385B" w:rsidRPr="007B2677">
              <w:rPr>
                <w:rFonts w:eastAsia="Times New Roman" w:cs="Times New Roman"/>
                <w:bCs/>
                <w:kern w:val="2"/>
                <w:sz w:val="26"/>
                <w:szCs w:val="26"/>
                <w:lang w:val="en-US" w:eastAsia="vi-VN"/>
              </w:rPr>
              <w:t>.</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b/>
                <w:i/>
                <w:kern w:val="2"/>
                <w:sz w:val="26"/>
                <w:szCs w:val="26"/>
                <w:lang w:eastAsia="vi-VN"/>
              </w:rPr>
              <w:t>Hướng dẫn chấm</w:t>
            </w:r>
            <w:r w:rsidRPr="007B2677">
              <w:rPr>
                <w:rFonts w:eastAsia="Times New Roman" w:cs="Times New Roman"/>
                <w:kern w:val="2"/>
                <w:sz w:val="26"/>
                <w:szCs w:val="26"/>
                <w:lang w:eastAsia="vi-VN"/>
              </w:rPr>
              <w:t xml:space="preserve">: </w:t>
            </w:r>
          </w:p>
          <w:p w:rsidR="00F92390" w:rsidRPr="007B2677" w:rsidRDefault="00F92390" w:rsidP="007B2677">
            <w:pPr>
              <w:rPr>
                <w:rFonts w:eastAsia="Times New Roman" w:cs="Times New Roman"/>
                <w:i/>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Trả lời như đáp án: 0,5 điểm</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i/>
                <w:kern w:val="2"/>
                <w:sz w:val="26"/>
                <w:szCs w:val="26"/>
                <w:lang w:eastAsia="vi-VN"/>
              </w:rPr>
              <w:lastRenderedPageBreak/>
              <w:t>- Trả lời sai/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lastRenderedPageBreak/>
              <w:t>0,5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2</w:t>
            </w:r>
          </w:p>
        </w:tc>
        <w:tc>
          <w:tcPr>
            <w:tcW w:w="3765" w:type="pct"/>
          </w:tcPr>
          <w:p w:rsidR="00EE2124" w:rsidRPr="007B2677" w:rsidRDefault="001D5D09" w:rsidP="007B2677">
            <w:pPr>
              <w:shd w:val="clear" w:color="auto" w:fill="FFFFFF"/>
              <w:tabs>
                <w:tab w:val="left" w:pos="630"/>
              </w:tabs>
              <w:rPr>
                <w:rStyle w:val="Strong"/>
                <w:rFonts w:cs="Times New Roman"/>
                <w:b w:val="0"/>
                <w:sz w:val="26"/>
                <w:szCs w:val="26"/>
                <w:lang w:val="fr-FR"/>
              </w:rPr>
            </w:pPr>
            <w:r w:rsidRPr="007B2677">
              <w:rPr>
                <w:rStyle w:val="Strong"/>
                <w:rFonts w:cs="Times New Roman"/>
                <w:b w:val="0"/>
                <w:sz w:val="26"/>
                <w:szCs w:val="26"/>
                <w:lang w:val="fr-FR"/>
              </w:rPr>
              <w:t>B</w:t>
            </w:r>
            <w:r w:rsidR="00EE2124" w:rsidRPr="007B2677">
              <w:rPr>
                <w:rStyle w:val="Strong"/>
                <w:rFonts w:cs="Times New Roman"/>
                <w:b w:val="0"/>
                <w:sz w:val="26"/>
                <w:szCs w:val="26"/>
                <w:lang w:val="fr-FR"/>
              </w:rPr>
              <w:t>iện pháp tu từ: Liệt kê</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b/>
                <w:i/>
                <w:kern w:val="2"/>
                <w:sz w:val="26"/>
                <w:szCs w:val="26"/>
                <w:lang w:eastAsia="vi-VN"/>
              </w:rPr>
              <w:t>Hướng dẫn chấm</w:t>
            </w:r>
            <w:r w:rsidRPr="007B2677">
              <w:rPr>
                <w:rFonts w:eastAsia="Times New Roman" w:cs="Times New Roman"/>
                <w:kern w:val="2"/>
                <w:sz w:val="26"/>
                <w:szCs w:val="26"/>
                <w:lang w:eastAsia="vi-VN"/>
              </w:rPr>
              <w:t xml:space="preserve">: </w:t>
            </w:r>
          </w:p>
          <w:p w:rsidR="00F92390" w:rsidRPr="007B2677" w:rsidRDefault="00F92390" w:rsidP="007B2677">
            <w:pPr>
              <w:rPr>
                <w:rFonts w:eastAsia="Times New Roman" w:cs="Times New Roman"/>
                <w:i/>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Trả lời như đáp án: 0,5 điểm</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i/>
                <w:kern w:val="2"/>
                <w:sz w:val="26"/>
                <w:szCs w:val="26"/>
                <w:lang w:eastAsia="vi-VN"/>
              </w:rPr>
              <w:t>- Trả lời sai/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0,5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3</w:t>
            </w:r>
          </w:p>
        </w:tc>
        <w:tc>
          <w:tcPr>
            <w:tcW w:w="3765" w:type="pct"/>
          </w:tcPr>
          <w:p w:rsidR="00EE2124" w:rsidRPr="007B2677" w:rsidRDefault="00EE212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Việc đưa những dẫn chứn</w:t>
            </w:r>
            <w:r w:rsidR="00E1706F" w:rsidRPr="007B2677">
              <w:rPr>
                <w:rFonts w:eastAsia="Times New Roman" w:cs="Times New Roman"/>
                <w:bCs/>
                <w:kern w:val="2"/>
                <w:sz w:val="26"/>
                <w:szCs w:val="26"/>
                <w:lang w:val="fr-FR" w:eastAsia="vi-VN"/>
              </w:rPr>
              <w:t>g vào trong văn bản có tác dụng</w:t>
            </w:r>
            <w:r w:rsidRPr="007B2677">
              <w:rPr>
                <w:rFonts w:eastAsia="Times New Roman" w:cs="Times New Roman"/>
                <w:bCs/>
                <w:kern w:val="2"/>
                <w:sz w:val="26"/>
                <w:szCs w:val="26"/>
                <w:lang w:val="fr-FR" w:eastAsia="vi-VN"/>
              </w:rPr>
              <w:t>:</w:t>
            </w:r>
          </w:p>
          <w:p w:rsidR="00EE2124" w:rsidRPr="007B2677" w:rsidRDefault="00EE212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 Làm sáng tỏ luận điểm/vấn đề được nói đến.</w:t>
            </w:r>
          </w:p>
          <w:p w:rsidR="00EE2124" w:rsidRPr="007B2677" w:rsidRDefault="00EE2124" w:rsidP="007B2677">
            <w:pPr>
              <w:shd w:val="clear" w:color="auto" w:fill="FFFFFF"/>
              <w:tabs>
                <w:tab w:val="left" w:pos="630"/>
              </w:tabs>
              <w:rPr>
                <w:rFonts w:eastAsia="Times New Roman" w:cs="Times New Roman"/>
                <w:bCs/>
                <w:kern w:val="2"/>
                <w:sz w:val="26"/>
                <w:szCs w:val="26"/>
                <w:lang w:eastAsia="vi-VN"/>
              </w:rPr>
            </w:pPr>
            <w:r w:rsidRPr="007B2677">
              <w:rPr>
                <w:rFonts w:eastAsia="Times New Roman" w:cs="Times New Roman"/>
                <w:bCs/>
                <w:kern w:val="2"/>
                <w:sz w:val="26"/>
                <w:szCs w:val="26"/>
                <w:lang w:val="fr-FR" w:eastAsia="vi-VN"/>
              </w:rPr>
              <w:t>- Làm</w:t>
            </w:r>
            <w:r w:rsidR="001D5D09" w:rsidRPr="007B2677">
              <w:rPr>
                <w:rFonts w:eastAsia="Times New Roman" w:cs="Times New Roman"/>
                <w:bCs/>
                <w:kern w:val="2"/>
                <w:sz w:val="26"/>
                <w:szCs w:val="26"/>
                <w:lang w:val="fr-FR" w:eastAsia="vi-VN"/>
              </w:rPr>
              <w:t xml:space="preserve"> cho văn bản sinh động, hấp dẫn</w:t>
            </w:r>
            <w:r w:rsidRPr="007B2677">
              <w:rPr>
                <w:rFonts w:eastAsia="Times New Roman" w:cs="Times New Roman"/>
                <w:bCs/>
                <w:kern w:val="2"/>
                <w:sz w:val="26"/>
                <w:szCs w:val="26"/>
                <w:lang w:val="fr-FR" w:eastAsia="vi-VN"/>
              </w:rPr>
              <w:t>; tăng tính thuyết phục.</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b/>
                <w:i/>
                <w:kern w:val="2"/>
                <w:sz w:val="26"/>
                <w:szCs w:val="26"/>
                <w:lang w:eastAsia="vi-VN"/>
              </w:rPr>
              <w:t>Hướng dẫn chấm</w:t>
            </w:r>
            <w:r w:rsidRPr="007B2677">
              <w:rPr>
                <w:rFonts w:eastAsia="Times New Roman" w:cs="Times New Roman"/>
                <w:kern w:val="2"/>
                <w:sz w:val="26"/>
                <w:szCs w:val="26"/>
                <w:lang w:eastAsia="vi-VN"/>
              </w:rPr>
              <w:t xml:space="preserve">: </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HS trả lời như đáp án hoặc tương đương: 1,0 điểm</w:t>
            </w:r>
          </w:p>
          <w:p w:rsidR="00F92390" w:rsidRPr="007B2677" w:rsidRDefault="00F92390" w:rsidP="007B2677">
            <w:pPr>
              <w:shd w:val="clear" w:color="auto" w:fill="FFFFFF"/>
              <w:tabs>
                <w:tab w:val="left" w:pos="630"/>
              </w:tabs>
              <w:rPr>
                <w:rFonts w:eastAsia="Times New Roman" w:cs="Times New Roman"/>
                <w:i/>
                <w:iCs/>
                <w:kern w:val="2"/>
                <w:sz w:val="26"/>
                <w:szCs w:val="26"/>
                <w:lang w:val="en-US" w:eastAsia="vi-VN"/>
              </w:rPr>
            </w:pPr>
            <w:r w:rsidRPr="007B2677">
              <w:rPr>
                <w:rFonts w:eastAsia="Times New Roman" w:cs="Times New Roman"/>
                <w:kern w:val="2"/>
                <w:sz w:val="26"/>
                <w:szCs w:val="26"/>
                <w:lang w:eastAsia="vi-VN"/>
              </w:rPr>
              <w:t xml:space="preserve">- </w:t>
            </w:r>
            <w:r w:rsidRPr="007B2677">
              <w:rPr>
                <w:rFonts w:eastAsia="Times New Roman" w:cs="Times New Roman"/>
                <w:i/>
                <w:iCs/>
                <w:kern w:val="2"/>
                <w:sz w:val="26"/>
                <w:szCs w:val="26"/>
                <w:lang w:eastAsia="vi-VN"/>
              </w:rPr>
              <w:t xml:space="preserve">Trả lời </w:t>
            </w:r>
            <w:r w:rsidR="00EE2124" w:rsidRPr="007B2677">
              <w:rPr>
                <w:rFonts w:eastAsia="Times New Roman" w:cs="Times New Roman"/>
                <w:i/>
                <w:iCs/>
                <w:kern w:val="2"/>
                <w:sz w:val="26"/>
                <w:szCs w:val="26"/>
                <w:lang w:val="en-US" w:eastAsia="vi-VN"/>
              </w:rPr>
              <w:t>được 1 ý như đáp án hoặc tương đương: 0,5 điểm</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Trả lời sai/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1,0</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4</w:t>
            </w:r>
          </w:p>
        </w:tc>
        <w:tc>
          <w:tcPr>
            <w:tcW w:w="3765" w:type="pct"/>
          </w:tcPr>
          <w:p w:rsidR="00734553" w:rsidRPr="007B2677" w:rsidRDefault="00C8493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 xml:space="preserve">Nhận xét cách </w:t>
            </w:r>
            <w:r w:rsidR="00734553" w:rsidRPr="007B2677">
              <w:rPr>
                <w:rFonts w:eastAsia="Times New Roman" w:cs="Times New Roman"/>
                <w:bCs/>
                <w:kern w:val="2"/>
                <w:sz w:val="26"/>
                <w:szCs w:val="26"/>
                <w:lang w:val="fr-FR" w:eastAsia="vi-VN"/>
              </w:rPr>
              <w:t xml:space="preserve">phối hợp giữa lí lẽ và dẫn chứng trong đoạn văn: </w:t>
            </w:r>
          </w:p>
          <w:p w:rsidR="00C84934" w:rsidRPr="007B2677" w:rsidRDefault="00C8493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 Đoạn văn có sự phối hợp chặt chẽ giữa lí lẽ và dẫn chứng.</w:t>
            </w:r>
          </w:p>
          <w:p w:rsidR="00C84934" w:rsidRPr="007B2677" w:rsidRDefault="00C84934" w:rsidP="007B2677">
            <w:pPr>
              <w:shd w:val="clear" w:color="auto" w:fill="FFFFFF"/>
              <w:tabs>
                <w:tab w:val="left" w:pos="630"/>
              </w:tabs>
              <w:rPr>
                <w:rFonts w:eastAsia="Times New Roman" w:cs="Times New Roman"/>
                <w:bCs/>
                <w:kern w:val="2"/>
                <w:sz w:val="26"/>
                <w:szCs w:val="26"/>
                <w:lang w:val="fr-FR" w:eastAsia="vi-VN"/>
              </w:rPr>
            </w:pPr>
            <w:r w:rsidRPr="007B2677">
              <w:rPr>
                <w:rFonts w:eastAsia="Times New Roman" w:cs="Times New Roman"/>
                <w:bCs/>
                <w:kern w:val="2"/>
                <w:sz w:val="26"/>
                <w:szCs w:val="26"/>
                <w:lang w:val="fr-FR" w:eastAsia="vi-VN"/>
              </w:rPr>
              <w:t>- Dẫn c</w:t>
            </w:r>
            <w:r w:rsidR="00E1706F" w:rsidRPr="007B2677">
              <w:rPr>
                <w:rFonts w:eastAsia="Times New Roman" w:cs="Times New Roman"/>
                <w:bCs/>
                <w:kern w:val="2"/>
                <w:sz w:val="26"/>
                <w:szCs w:val="26"/>
                <w:lang w:val="fr-FR" w:eastAsia="vi-VN"/>
              </w:rPr>
              <w:t>hứng rõ ràng, cụ thể, sinh động</w:t>
            </w:r>
            <w:r w:rsidR="006F018A" w:rsidRPr="007B2677">
              <w:rPr>
                <w:rFonts w:eastAsia="Times New Roman" w:cs="Times New Roman"/>
                <w:bCs/>
                <w:kern w:val="2"/>
                <w:sz w:val="26"/>
                <w:szCs w:val="26"/>
                <w:lang w:val="fr-FR" w:eastAsia="vi-VN"/>
              </w:rPr>
              <w:t>; lí lẽ thuyết phục, sắc bén ; làm sáng tỏ luận điểm.</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b/>
                <w:i/>
                <w:kern w:val="2"/>
                <w:sz w:val="26"/>
                <w:szCs w:val="26"/>
                <w:lang w:eastAsia="vi-VN"/>
              </w:rPr>
              <w:t>Hướng dẫn chấm</w:t>
            </w:r>
            <w:r w:rsidRPr="007B2677">
              <w:rPr>
                <w:rFonts w:eastAsia="Times New Roman" w:cs="Times New Roman"/>
                <w:kern w:val="2"/>
                <w:sz w:val="26"/>
                <w:szCs w:val="26"/>
                <w:lang w:eastAsia="vi-VN"/>
              </w:rPr>
              <w:t xml:space="preserve">: </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i/>
                <w:kern w:val="2"/>
                <w:sz w:val="26"/>
                <w:szCs w:val="26"/>
                <w:lang w:eastAsia="vi-VN"/>
              </w:rPr>
              <w:t>Trả lời đầy đủ như đáp án: 1,0 điểm</w:t>
            </w:r>
          </w:p>
          <w:p w:rsidR="00F92390" w:rsidRPr="007B2677" w:rsidRDefault="00F92390" w:rsidP="007B2677">
            <w:pPr>
              <w:shd w:val="clear" w:color="auto" w:fill="FFFFFF"/>
              <w:tabs>
                <w:tab w:val="left" w:pos="630"/>
              </w:tabs>
              <w:rPr>
                <w:rFonts w:eastAsia="Times New Roman" w:cs="Times New Roman"/>
                <w:i/>
                <w:iCs/>
                <w:kern w:val="2"/>
                <w:sz w:val="26"/>
                <w:szCs w:val="26"/>
                <w:lang w:eastAsia="vi-VN"/>
              </w:rPr>
            </w:pPr>
            <w:r w:rsidRPr="007B2677">
              <w:rPr>
                <w:rFonts w:eastAsia="Times New Roman" w:cs="Times New Roman"/>
                <w:i/>
                <w:iCs/>
                <w:kern w:val="2"/>
                <w:sz w:val="26"/>
                <w:szCs w:val="26"/>
                <w:lang w:eastAsia="vi-VN"/>
              </w:rPr>
              <w:t>- Trả lời chạm ý hoặc chưa rõ ràng: 0,25 – 0,75 điểm</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i/>
                <w:iCs/>
                <w:kern w:val="2"/>
                <w:sz w:val="26"/>
                <w:szCs w:val="26"/>
                <w:lang w:eastAsia="vi-VN"/>
              </w:rPr>
              <w:t>- Trả lời sai/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1,0</w:t>
            </w:r>
          </w:p>
          <w:p w:rsidR="00F92390" w:rsidRPr="007B2677" w:rsidRDefault="00F92390" w:rsidP="007B2677">
            <w:pPr>
              <w:jc w:val="center"/>
              <w:rPr>
                <w:rFonts w:eastAsia="Times New Roman" w:cs="Times New Roman"/>
                <w:bCs/>
                <w:kern w:val="2"/>
                <w:sz w:val="26"/>
                <w:szCs w:val="26"/>
                <w:lang w:val="en-SG" w:eastAsia="vi-VN"/>
              </w:rPr>
            </w:pPr>
          </w:p>
        </w:tc>
      </w:tr>
      <w:tr w:rsidR="00F92390" w:rsidRPr="007B2677" w:rsidTr="00DE230B">
        <w:trPr>
          <w:trHeight w:val="501"/>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5</w:t>
            </w:r>
          </w:p>
          <w:p w:rsidR="00F92390" w:rsidRPr="007B2677" w:rsidRDefault="00F92390" w:rsidP="007B2677">
            <w:pPr>
              <w:rPr>
                <w:rFonts w:eastAsia="Times New Roman" w:cs="Times New Roman"/>
                <w:b/>
                <w:bCs/>
                <w:kern w:val="2"/>
                <w:sz w:val="26"/>
                <w:szCs w:val="26"/>
                <w:lang w:val="en-SG" w:eastAsia="vi-VN"/>
              </w:rPr>
            </w:pPr>
          </w:p>
        </w:tc>
        <w:tc>
          <w:tcPr>
            <w:tcW w:w="3765" w:type="pct"/>
          </w:tcPr>
          <w:p w:rsidR="00F92390" w:rsidRPr="007B2677" w:rsidRDefault="00F92390" w:rsidP="007B2677">
            <w:pPr>
              <w:shd w:val="clear" w:color="auto" w:fill="FFFFFF"/>
              <w:rPr>
                <w:rFonts w:eastAsia="Times New Roman" w:cs="Times New Roman"/>
                <w:bCs/>
                <w:kern w:val="2"/>
                <w:sz w:val="26"/>
                <w:szCs w:val="26"/>
                <w:lang w:eastAsia="vi-VN"/>
              </w:rPr>
            </w:pPr>
            <w:r w:rsidRPr="007B2677">
              <w:rPr>
                <w:rFonts w:eastAsia="Times New Roman" w:cs="Times New Roman"/>
                <w:bCs/>
                <w:kern w:val="2"/>
                <w:sz w:val="26"/>
                <w:szCs w:val="26"/>
                <w:lang w:eastAsia="vi-VN"/>
              </w:rPr>
              <w:t xml:space="preserve">HS </w:t>
            </w:r>
            <w:r w:rsidR="00BF5450" w:rsidRPr="007B2677">
              <w:rPr>
                <w:rFonts w:eastAsia="Times New Roman" w:cs="Times New Roman"/>
                <w:bCs/>
                <w:kern w:val="2"/>
                <w:sz w:val="26"/>
                <w:szCs w:val="26"/>
                <w:lang w:val="en-US" w:eastAsia="vi-VN"/>
              </w:rPr>
              <w:t>rút ra bài học</w:t>
            </w:r>
            <w:r w:rsidR="00213F6B" w:rsidRPr="007B2677">
              <w:rPr>
                <w:rFonts w:eastAsia="Times New Roman" w:cs="Times New Roman"/>
                <w:bCs/>
                <w:kern w:val="2"/>
                <w:sz w:val="26"/>
                <w:szCs w:val="26"/>
                <w:lang w:eastAsia="vi-VN"/>
              </w:rPr>
              <w:t xml:space="preserve"> hợp lí, thuyết phục. Sau đây là những gợi ý</w:t>
            </w:r>
            <w:r w:rsidRPr="007B2677">
              <w:rPr>
                <w:rFonts w:eastAsia="Times New Roman" w:cs="Times New Roman"/>
                <w:bCs/>
                <w:kern w:val="2"/>
                <w:sz w:val="26"/>
                <w:szCs w:val="26"/>
                <w:lang w:eastAsia="vi-VN"/>
              </w:rPr>
              <w:t>:</w:t>
            </w:r>
          </w:p>
          <w:p w:rsidR="007F4AEE" w:rsidRPr="007B2677" w:rsidRDefault="007F4AEE" w:rsidP="007B2677">
            <w:pPr>
              <w:shd w:val="clear" w:color="auto" w:fill="FFFFFF"/>
              <w:rPr>
                <w:rFonts w:eastAsia="Times New Roman" w:cs="Times New Roman"/>
                <w:bCs/>
                <w:kern w:val="2"/>
                <w:sz w:val="26"/>
                <w:szCs w:val="26"/>
                <w:lang w:val="en-US" w:eastAsia="vi-VN"/>
              </w:rPr>
            </w:pPr>
            <w:r w:rsidRPr="007B2677">
              <w:rPr>
                <w:rFonts w:eastAsia="Times New Roman" w:cs="Times New Roman"/>
                <w:bCs/>
                <w:kern w:val="2"/>
                <w:sz w:val="26"/>
                <w:szCs w:val="26"/>
                <w:lang w:val="en-US" w:eastAsia="vi-VN"/>
              </w:rPr>
              <w:t>- Cần biết trân trọng món quà/ phần thưởng ta nhận được.</w:t>
            </w:r>
          </w:p>
          <w:p w:rsidR="007F4AEE" w:rsidRPr="007B2677" w:rsidRDefault="007F4AEE" w:rsidP="007B2677">
            <w:pPr>
              <w:shd w:val="clear" w:color="auto" w:fill="FFFFFF"/>
              <w:rPr>
                <w:rFonts w:eastAsia="Times New Roman" w:cs="Times New Roman"/>
                <w:kern w:val="2"/>
                <w:sz w:val="26"/>
                <w:szCs w:val="26"/>
                <w:lang w:val="en-US" w:eastAsia="vi-VN"/>
              </w:rPr>
            </w:pPr>
            <w:r w:rsidRPr="007B2677">
              <w:rPr>
                <w:rFonts w:eastAsia="Times New Roman" w:cs="Times New Roman"/>
                <w:bCs/>
                <w:kern w:val="2"/>
                <w:sz w:val="26"/>
                <w:szCs w:val="26"/>
                <w:lang w:val="en-US" w:eastAsia="vi-VN"/>
              </w:rPr>
              <w:t>- Việc tặng thưởng cần phù hợp với hoàn cảnh, sở thích</w:t>
            </w:r>
            <w:r w:rsidR="00D607D3" w:rsidRPr="007B2677">
              <w:rPr>
                <w:rFonts w:eastAsia="Times New Roman" w:cs="Times New Roman"/>
                <w:bCs/>
                <w:kern w:val="2"/>
                <w:sz w:val="26"/>
                <w:szCs w:val="26"/>
                <w:lang w:val="en-US" w:eastAsia="vi-VN"/>
              </w:rPr>
              <w:t>, nhu cầu..</w:t>
            </w:r>
            <w:r w:rsidRPr="007B2677">
              <w:rPr>
                <w:rFonts w:eastAsia="Times New Roman" w:cs="Times New Roman"/>
                <w:bCs/>
                <w:kern w:val="2"/>
                <w:sz w:val="26"/>
                <w:szCs w:val="26"/>
                <w:lang w:val="en-US" w:eastAsia="vi-VN"/>
              </w:rPr>
              <w:t>.của người nhận.</w:t>
            </w:r>
          </w:p>
          <w:p w:rsidR="00F92390" w:rsidRPr="007B2677" w:rsidRDefault="00F92390" w:rsidP="007B2677">
            <w:pPr>
              <w:rPr>
                <w:rFonts w:eastAsia="Times New Roman" w:cs="Times New Roman"/>
                <w:bCs/>
                <w:kern w:val="2"/>
                <w:sz w:val="26"/>
                <w:szCs w:val="26"/>
                <w:lang w:val="en-US" w:eastAsia="vi-VN"/>
              </w:rPr>
            </w:pPr>
            <w:r w:rsidRPr="007B2677">
              <w:rPr>
                <w:rFonts w:eastAsia="Times New Roman" w:cs="Times New Roman"/>
                <w:bCs/>
                <w:kern w:val="2"/>
                <w:sz w:val="26"/>
                <w:szCs w:val="26"/>
                <w:lang w:eastAsia="vi-VN"/>
              </w:rPr>
              <w:t xml:space="preserve">- </w:t>
            </w:r>
            <w:r w:rsidR="004A7E84" w:rsidRPr="007B2677">
              <w:rPr>
                <w:rFonts w:eastAsia="Times New Roman" w:cs="Times New Roman"/>
                <w:bCs/>
                <w:kern w:val="2"/>
                <w:sz w:val="26"/>
                <w:szCs w:val="26"/>
                <w:lang w:val="en-US" w:eastAsia="vi-VN"/>
              </w:rPr>
              <w:t>……………</w:t>
            </w:r>
          </w:p>
          <w:p w:rsidR="00F92390" w:rsidRPr="007B2677" w:rsidRDefault="00F92390" w:rsidP="007B2677">
            <w:pPr>
              <w:rPr>
                <w:rFonts w:eastAsia="Times New Roman" w:cs="Times New Roman"/>
                <w:i/>
                <w:iCs/>
                <w:kern w:val="2"/>
                <w:sz w:val="26"/>
                <w:szCs w:val="26"/>
                <w:lang w:eastAsia="vi-VN"/>
              </w:rPr>
            </w:pPr>
            <w:r w:rsidRPr="007B2677">
              <w:rPr>
                <w:rFonts w:eastAsia="Times New Roman" w:cs="Times New Roman"/>
                <w:b/>
                <w:bCs/>
                <w:i/>
                <w:iCs/>
                <w:kern w:val="2"/>
                <w:sz w:val="26"/>
                <w:szCs w:val="26"/>
                <w:lang w:eastAsia="vi-VN"/>
              </w:rPr>
              <w:t>Hướng dẫn chấm</w:t>
            </w:r>
            <w:r w:rsidRPr="007B2677">
              <w:rPr>
                <w:rFonts w:eastAsia="Times New Roman" w:cs="Times New Roman"/>
                <w:i/>
                <w:iCs/>
                <w:kern w:val="2"/>
                <w:sz w:val="26"/>
                <w:szCs w:val="26"/>
                <w:lang w:eastAsia="vi-VN"/>
              </w:rPr>
              <w:t>:</w:t>
            </w:r>
          </w:p>
          <w:p w:rsidR="00F92390" w:rsidRPr="007B2677" w:rsidRDefault="00F92390" w:rsidP="007B2677">
            <w:pPr>
              <w:rPr>
                <w:rFonts w:eastAsia="Times New Roman" w:cs="Times New Roman"/>
                <w:i/>
                <w:iCs/>
                <w:kern w:val="2"/>
                <w:sz w:val="26"/>
                <w:szCs w:val="26"/>
                <w:lang w:eastAsia="vi-VN"/>
              </w:rPr>
            </w:pPr>
            <w:r w:rsidRPr="007B2677">
              <w:rPr>
                <w:rFonts w:eastAsia="Times New Roman" w:cs="Times New Roman"/>
                <w:i/>
                <w:iCs/>
                <w:kern w:val="2"/>
                <w:sz w:val="26"/>
                <w:szCs w:val="26"/>
                <w:lang w:eastAsia="vi-VN"/>
              </w:rPr>
              <w:t xml:space="preserve">- </w:t>
            </w:r>
            <w:r w:rsidRPr="007B2677">
              <w:rPr>
                <w:rFonts w:eastAsia="Times New Roman" w:cs="Times New Roman"/>
                <w:bCs/>
                <w:i/>
                <w:iCs/>
                <w:kern w:val="2"/>
                <w:sz w:val="26"/>
                <w:szCs w:val="26"/>
                <w:lang w:eastAsia="vi-VN"/>
              </w:rPr>
              <w:t>HS</w:t>
            </w:r>
            <w:r w:rsidR="00022FC6" w:rsidRPr="007B2677">
              <w:rPr>
                <w:rFonts w:eastAsia="Times New Roman" w:cs="Times New Roman"/>
                <w:bCs/>
                <w:i/>
                <w:iCs/>
                <w:kern w:val="2"/>
                <w:sz w:val="26"/>
                <w:szCs w:val="26"/>
                <w:lang w:val="en-US" w:eastAsia="vi-VN"/>
              </w:rPr>
              <w:t xml:space="preserve"> trình bày, diễn đạt</w:t>
            </w:r>
            <w:r w:rsidRPr="007B2677">
              <w:rPr>
                <w:rFonts w:eastAsia="Times New Roman" w:cs="Times New Roman"/>
                <w:bCs/>
                <w:i/>
                <w:iCs/>
                <w:kern w:val="2"/>
                <w:sz w:val="26"/>
                <w:szCs w:val="26"/>
                <w:lang w:eastAsia="vi-VN"/>
              </w:rPr>
              <w:t xml:space="preserve"> hợp lí, thuyết phục</w:t>
            </w:r>
            <w:r w:rsidRPr="007B2677">
              <w:rPr>
                <w:rFonts w:eastAsia="Times New Roman" w:cs="Times New Roman"/>
                <w:i/>
                <w:iCs/>
                <w:kern w:val="2"/>
                <w:sz w:val="26"/>
                <w:szCs w:val="26"/>
                <w:lang w:eastAsia="vi-VN"/>
              </w:rPr>
              <w:t xml:space="preserve">: </w:t>
            </w:r>
            <w:r w:rsidR="00022FC6" w:rsidRPr="007B2677">
              <w:rPr>
                <w:rFonts w:eastAsia="Times New Roman" w:cs="Times New Roman"/>
                <w:i/>
                <w:iCs/>
                <w:kern w:val="2"/>
                <w:sz w:val="26"/>
                <w:szCs w:val="26"/>
                <w:lang w:val="en-US" w:eastAsia="vi-VN"/>
              </w:rPr>
              <w:t xml:space="preserve">1,0 </w:t>
            </w:r>
            <w:r w:rsidRPr="007B2677">
              <w:rPr>
                <w:rFonts w:eastAsia="Times New Roman" w:cs="Times New Roman"/>
                <w:i/>
                <w:iCs/>
                <w:kern w:val="2"/>
                <w:sz w:val="26"/>
                <w:szCs w:val="26"/>
                <w:lang w:eastAsia="vi-VN"/>
              </w:rPr>
              <w:t>điểm</w:t>
            </w:r>
          </w:p>
          <w:p w:rsidR="00F92390" w:rsidRPr="007B2677" w:rsidRDefault="00F92390" w:rsidP="007B2677">
            <w:pPr>
              <w:shd w:val="clear" w:color="auto" w:fill="FFFFFF"/>
              <w:tabs>
                <w:tab w:val="left" w:pos="630"/>
              </w:tabs>
              <w:rPr>
                <w:rFonts w:eastAsia="Times New Roman" w:cs="Times New Roman"/>
                <w:i/>
                <w:iCs/>
                <w:kern w:val="2"/>
                <w:sz w:val="26"/>
                <w:szCs w:val="26"/>
                <w:lang w:eastAsia="vi-VN"/>
              </w:rPr>
            </w:pPr>
            <w:r w:rsidRPr="007B2677">
              <w:rPr>
                <w:rFonts w:eastAsia="Times New Roman" w:cs="Times New Roman"/>
                <w:i/>
                <w:iCs/>
                <w:kern w:val="2"/>
                <w:sz w:val="26"/>
                <w:szCs w:val="26"/>
                <w:lang w:eastAsia="vi-VN"/>
              </w:rPr>
              <w:t xml:space="preserve">- </w:t>
            </w:r>
            <w:r w:rsidRPr="007B2677">
              <w:rPr>
                <w:rFonts w:eastAsia="Times New Roman" w:cs="Times New Roman"/>
                <w:bCs/>
                <w:i/>
                <w:iCs/>
                <w:kern w:val="2"/>
                <w:sz w:val="26"/>
                <w:szCs w:val="26"/>
                <w:lang w:eastAsia="vi-VN"/>
              </w:rPr>
              <w:t xml:space="preserve">HS </w:t>
            </w:r>
            <w:r w:rsidR="00022FC6" w:rsidRPr="007B2677">
              <w:rPr>
                <w:rFonts w:eastAsia="Times New Roman" w:cs="Times New Roman"/>
                <w:bCs/>
                <w:i/>
                <w:iCs/>
                <w:kern w:val="2"/>
                <w:sz w:val="26"/>
                <w:szCs w:val="26"/>
                <w:lang w:val="en-US" w:eastAsia="vi-VN"/>
              </w:rPr>
              <w:t>trình bày, diễn đạt</w:t>
            </w:r>
            <w:r w:rsidRPr="007B2677">
              <w:rPr>
                <w:rFonts w:eastAsia="Times New Roman" w:cs="Times New Roman"/>
                <w:bCs/>
                <w:i/>
                <w:iCs/>
                <w:kern w:val="2"/>
                <w:sz w:val="26"/>
                <w:szCs w:val="26"/>
                <w:lang w:eastAsia="vi-VN"/>
              </w:rPr>
              <w:t xml:space="preserve"> chung chung, chưa thật thuyết phục</w:t>
            </w:r>
            <w:r w:rsidRPr="007B2677">
              <w:rPr>
                <w:rFonts w:eastAsia="Times New Roman" w:cs="Times New Roman"/>
                <w:i/>
                <w:iCs/>
                <w:kern w:val="2"/>
                <w:sz w:val="26"/>
                <w:szCs w:val="26"/>
                <w:lang w:eastAsia="vi-VN"/>
              </w:rPr>
              <w:t>: 0,25 - 0,5 điểm</w:t>
            </w:r>
          </w:p>
          <w:p w:rsidR="00F92390" w:rsidRPr="007B2677" w:rsidRDefault="00F92390" w:rsidP="007B2677">
            <w:pPr>
              <w:shd w:val="clear" w:color="auto" w:fill="FFFFFF"/>
              <w:tabs>
                <w:tab w:val="left" w:pos="630"/>
              </w:tabs>
              <w:rPr>
                <w:rFonts w:eastAsia="Times New Roman" w:cs="Times New Roman"/>
                <w:kern w:val="2"/>
                <w:sz w:val="26"/>
                <w:szCs w:val="26"/>
                <w:lang w:eastAsia="vi-VN"/>
              </w:rPr>
            </w:pPr>
            <w:r w:rsidRPr="007B2677">
              <w:rPr>
                <w:rFonts w:eastAsia="Times New Roman" w:cs="Times New Roman"/>
                <w:i/>
                <w:iCs/>
                <w:kern w:val="2"/>
                <w:sz w:val="26"/>
                <w:szCs w:val="26"/>
                <w:lang w:eastAsia="vi-VN"/>
              </w:rPr>
              <w:t>- Không trả lời: 0 điểm</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1,0</w:t>
            </w:r>
          </w:p>
        </w:tc>
      </w:tr>
      <w:tr w:rsidR="00F92390" w:rsidRPr="007B2677" w:rsidTr="00DE230B">
        <w:trPr>
          <w:trHeight w:val="418"/>
        </w:trPr>
        <w:tc>
          <w:tcPr>
            <w:tcW w:w="435"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II</w:t>
            </w:r>
          </w:p>
        </w:tc>
        <w:tc>
          <w:tcPr>
            <w:tcW w:w="362" w:type="pct"/>
          </w:tcPr>
          <w:p w:rsidR="00F92390" w:rsidRPr="007B2677" w:rsidRDefault="00F92390" w:rsidP="007B2677">
            <w:pP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i/>
                <w:kern w:val="2"/>
                <w:sz w:val="26"/>
                <w:szCs w:val="26"/>
                <w:lang w:eastAsia="vi-VN"/>
              </w:rPr>
            </w:pPr>
            <w:r w:rsidRPr="007B2677">
              <w:rPr>
                <w:rFonts w:eastAsia="Times New Roman" w:cs="Times New Roman"/>
                <w:b/>
                <w:bCs/>
                <w:kern w:val="2"/>
                <w:sz w:val="26"/>
                <w:szCs w:val="26"/>
                <w:lang w:val="en-SG" w:eastAsia="vi-VN"/>
              </w:rPr>
              <w:t xml:space="preserve">LÀM VĂN </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6,0 điểm</w:t>
            </w:r>
          </w:p>
        </w:tc>
      </w:tr>
      <w:tr w:rsidR="00F92390" w:rsidRPr="007B2677" w:rsidTr="00DE230B">
        <w:trPr>
          <w:trHeight w:val="731"/>
        </w:trPr>
        <w:tc>
          <w:tcPr>
            <w:tcW w:w="435" w:type="pct"/>
            <w:vMerge w:val="restart"/>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val="restar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1</w:t>
            </w:r>
          </w:p>
        </w:tc>
        <w:tc>
          <w:tcPr>
            <w:tcW w:w="3765" w:type="pct"/>
          </w:tcPr>
          <w:p w:rsidR="00F92390" w:rsidRPr="007B2677" w:rsidRDefault="00F92390" w:rsidP="007B2677">
            <w:pPr>
              <w:rPr>
                <w:rFonts w:eastAsia="Times New Roman" w:cs="Times New Roman"/>
                <w:b/>
                <w:color w:val="0D0D0D"/>
                <w:kern w:val="2"/>
                <w:sz w:val="26"/>
                <w:szCs w:val="26"/>
                <w:lang w:eastAsia="vi-VN"/>
              </w:rPr>
            </w:pPr>
            <w:r w:rsidRPr="007B2677">
              <w:rPr>
                <w:rFonts w:eastAsia="Times New Roman" w:cs="Times New Roman"/>
                <w:b/>
                <w:color w:val="0D0D0D"/>
                <w:kern w:val="2"/>
                <w:sz w:val="26"/>
                <w:szCs w:val="26"/>
                <w:lang w:eastAsia="vi-VN"/>
              </w:rPr>
              <w:t xml:space="preserve">Viết đoạn văn nghị luận (khoảng 200 chữ) bàn về sự cần thiết của </w:t>
            </w:r>
            <w:r w:rsidR="00986659" w:rsidRPr="007B2677">
              <w:rPr>
                <w:rFonts w:eastAsia="Times New Roman" w:cs="Times New Roman"/>
                <w:b/>
                <w:color w:val="0D0D0D"/>
                <w:kern w:val="2"/>
                <w:sz w:val="26"/>
                <w:szCs w:val="26"/>
                <w:lang w:val="en-US" w:eastAsia="vi-VN"/>
              </w:rPr>
              <w:t>việc</w:t>
            </w:r>
            <w:r w:rsidRPr="007B2677">
              <w:rPr>
                <w:rFonts w:eastAsia="Times New Roman" w:cs="Times New Roman"/>
                <w:b/>
                <w:color w:val="0D0D0D"/>
                <w:kern w:val="2"/>
                <w:sz w:val="26"/>
                <w:szCs w:val="26"/>
                <w:lang w:eastAsia="vi-VN"/>
              </w:rPr>
              <w:t xml:space="preserve"> trân trọng khoảnh khắc thực tại.</w:t>
            </w:r>
          </w:p>
        </w:tc>
        <w:tc>
          <w:tcPr>
            <w:tcW w:w="438" w:type="pct"/>
            <w:vAlign w:val="center"/>
          </w:tcPr>
          <w:p w:rsidR="00F92390" w:rsidRPr="007B2677" w:rsidRDefault="00F92390" w:rsidP="007B2677">
            <w:pP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2,0</w:t>
            </w:r>
          </w:p>
        </w:tc>
      </w:tr>
      <w:tr w:rsidR="00F92390" w:rsidRPr="007B2677" w:rsidTr="00DE230B">
        <w:trPr>
          <w:trHeight w:val="1265"/>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rPr>
                <w:rFonts w:eastAsia="Times New Roman" w:cs="Times New Roman"/>
                <w:color w:val="0D0D0D"/>
                <w:kern w:val="2"/>
                <w:sz w:val="26"/>
                <w:szCs w:val="26"/>
                <w:lang w:eastAsia="vi-VN"/>
              </w:rPr>
            </w:pPr>
            <w:r w:rsidRPr="007B2677">
              <w:rPr>
                <w:rFonts w:eastAsia="Times New Roman" w:cs="Times New Roman"/>
                <w:i/>
                <w:color w:val="0D0D0D"/>
                <w:kern w:val="2"/>
                <w:sz w:val="26"/>
                <w:szCs w:val="26"/>
                <w:lang w:eastAsia="vi-VN"/>
              </w:rPr>
              <w:t xml:space="preserve">a. Đảm bảo hình thức, dung lượng của đoạn văn: </w:t>
            </w:r>
          </w:p>
          <w:p w:rsidR="00F92390" w:rsidRPr="007B2677" w:rsidRDefault="00F92390" w:rsidP="007B2677">
            <w:pP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Xác định đúng yêu cầu về hình thức và dung lượng (khoảng 200 chữ) của đoạn văn. Thí sinh có thể trình bày đoạn văn theo cách diễn dịch, quy nạp, tổng – phân – hợp.</w:t>
            </w:r>
          </w:p>
        </w:tc>
        <w:tc>
          <w:tcPr>
            <w:tcW w:w="438" w:type="pct"/>
            <w:vAlign w:val="center"/>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0,25</w:t>
            </w:r>
          </w:p>
        </w:tc>
      </w:tr>
      <w:tr w:rsidR="00F92390" w:rsidRPr="007B2677" w:rsidTr="00DE230B">
        <w:trPr>
          <w:trHeight w:val="1090"/>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rPr>
                <w:rFonts w:eastAsia="Times New Roman" w:cs="Times New Roman"/>
                <w:color w:val="000000"/>
                <w:kern w:val="2"/>
                <w:sz w:val="26"/>
                <w:szCs w:val="26"/>
                <w:lang w:eastAsia="vi-VN"/>
              </w:rPr>
            </w:pPr>
            <w:r w:rsidRPr="007B2677">
              <w:rPr>
                <w:rFonts w:eastAsia="Times New Roman" w:cs="Times New Roman"/>
                <w:i/>
                <w:color w:val="0D0D0D"/>
                <w:kern w:val="2"/>
                <w:sz w:val="26"/>
                <w:szCs w:val="26"/>
                <w:lang w:eastAsia="vi-VN"/>
              </w:rPr>
              <w:t xml:space="preserve">b. Xác định đúng vấn đề nghị luận: </w:t>
            </w:r>
            <w:r w:rsidRPr="007B2677">
              <w:rPr>
                <w:rFonts w:eastAsia="Times New Roman" w:cs="Times New Roman"/>
                <w:color w:val="000000"/>
                <w:kern w:val="2"/>
                <w:sz w:val="26"/>
                <w:szCs w:val="26"/>
                <w:lang w:eastAsia="vi-VN"/>
              </w:rPr>
              <w:t xml:space="preserve">Bàn về sự cần thiết của </w:t>
            </w:r>
            <w:r w:rsidR="00985DC8" w:rsidRPr="007B2677">
              <w:rPr>
                <w:rFonts w:eastAsia="Times New Roman" w:cs="Times New Roman"/>
                <w:color w:val="000000"/>
                <w:kern w:val="2"/>
                <w:sz w:val="26"/>
                <w:szCs w:val="26"/>
                <w:lang w:val="en-US" w:eastAsia="vi-VN"/>
              </w:rPr>
              <w:t>việc</w:t>
            </w:r>
            <w:r w:rsidRPr="007B2677">
              <w:rPr>
                <w:rFonts w:eastAsia="Times New Roman" w:cs="Times New Roman"/>
                <w:color w:val="000000"/>
                <w:kern w:val="2"/>
                <w:sz w:val="26"/>
                <w:szCs w:val="26"/>
                <w:lang w:eastAsia="vi-VN"/>
              </w:rPr>
              <w:t xml:space="preserve"> trân trọng khoảnh khắc thực tại.</w:t>
            </w:r>
          </w:p>
        </w:tc>
        <w:tc>
          <w:tcPr>
            <w:tcW w:w="438" w:type="pct"/>
            <w:vAlign w:val="center"/>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0,25</w:t>
            </w:r>
          </w:p>
        </w:tc>
      </w:tr>
      <w:tr w:rsidR="00F92390" w:rsidRPr="007B2677" w:rsidTr="00DE230B">
        <w:trPr>
          <w:trHeight w:val="1265"/>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i/>
                <w:color w:val="0D0D0D"/>
                <w:kern w:val="2"/>
                <w:sz w:val="26"/>
                <w:szCs w:val="26"/>
                <w:lang w:eastAsia="vi-VN"/>
              </w:rPr>
              <w:t xml:space="preserve">c. Đề xuất được hệ thống ý phù hợp để làm rõ vấn đề nghị luận: </w:t>
            </w:r>
          </w:p>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color w:val="0D0D0D"/>
                <w:kern w:val="2"/>
                <w:sz w:val="26"/>
                <w:szCs w:val="26"/>
                <w:lang w:eastAsia="vi-VN"/>
              </w:rPr>
              <w:t>*Xác định được các ý phù hợp để làm rõ vấn đề nghị luận, sau đây là một số gợi ý:</w:t>
            </w:r>
          </w:p>
          <w:p w:rsidR="00F92390" w:rsidRPr="007B2677" w:rsidRDefault="000614D9" w:rsidP="007B2677">
            <w:pPr>
              <w:jc w:val="both"/>
              <w:rPr>
                <w:rFonts w:eastAsia="Times New Roman" w:cs="Times New Roman"/>
                <w:b/>
                <w:kern w:val="2"/>
                <w:sz w:val="26"/>
                <w:szCs w:val="26"/>
                <w:lang w:eastAsia="vi-VN"/>
              </w:rPr>
            </w:pPr>
            <w:r w:rsidRPr="007B2677">
              <w:rPr>
                <w:rFonts w:eastAsia="Times New Roman" w:cs="Times New Roman"/>
                <w:kern w:val="2"/>
                <w:sz w:val="26"/>
                <w:szCs w:val="26"/>
                <w:lang w:val="en-US" w:eastAsia="vi-VN"/>
              </w:rPr>
              <w:t>-</w:t>
            </w:r>
            <w:r w:rsidR="0001690C" w:rsidRPr="007B2677">
              <w:rPr>
                <w:rFonts w:eastAsia="Times New Roman" w:cs="Times New Roman"/>
                <w:kern w:val="2"/>
                <w:sz w:val="26"/>
                <w:szCs w:val="26"/>
                <w:lang w:val="en-US" w:eastAsia="vi-VN"/>
              </w:rPr>
              <w:t xml:space="preserve"> </w:t>
            </w:r>
            <w:r w:rsidRPr="007B2677">
              <w:rPr>
                <w:rFonts w:eastAsia="Times New Roman" w:cs="Times New Roman"/>
                <w:kern w:val="2"/>
                <w:sz w:val="26"/>
                <w:szCs w:val="26"/>
                <w:lang w:eastAsia="vi-VN"/>
              </w:rPr>
              <w:t>Giới thiệu vấn đề nghị luận</w:t>
            </w:r>
          </w:p>
          <w:p w:rsidR="00F92390" w:rsidRPr="007B2677" w:rsidRDefault="00F92390" w:rsidP="007B2677">
            <w:pPr>
              <w:jc w:val="both"/>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Thể hiện quan điểm của người viết về </w:t>
            </w:r>
            <w:r w:rsidRPr="007B2677">
              <w:rPr>
                <w:rFonts w:eastAsia="Times New Roman" w:cs="Times New Roman"/>
                <w:bCs/>
                <w:kern w:val="2"/>
                <w:sz w:val="26"/>
                <w:szCs w:val="26"/>
                <w:lang w:eastAsia="vi-VN"/>
              </w:rPr>
              <w:t>sự cần thiết của</w:t>
            </w:r>
            <w:r w:rsidR="0001690C" w:rsidRPr="007B2677">
              <w:rPr>
                <w:rFonts w:eastAsia="Times New Roman" w:cs="Times New Roman"/>
                <w:bCs/>
                <w:kern w:val="2"/>
                <w:sz w:val="26"/>
                <w:szCs w:val="26"/>
                <w:lang w:val="en-US" w:eastAsia="vi-VN"/>
              </w:rPr>
              <w:t xml:space="preserve"> </w:t>
            </w:r>
            <w:r w:rsidR="001D5D09" w:rsidRPr="007B2677">
              <w:rPr>
                <w:rFonts w:eastAsia="Times New Roman" w:cs="Times New Roman"/>
                <w:color w:val="000000"/>
                <w:kern w:val="2"/>
                <w:sz w:val="26"/>
                <w:szCs w:val="26"/>
                <w:lang w:eastAsia="vi-VN"/>
              </w:rPr>
              <w:t>việc</w:t>
            </w:r>
            <w:r w:rsidRPr="007B2677">
              <w:rPr>
                <w:rFonts w:eastAsia="Times New Roman" w:cs="Times New Roman"/>
                <w:color w:val="000000"/>
                <w:kern w:val="2"/>
                <w:sz w:val="26"/>
                <w:szCs w:val="26"/>
                <w:lang w:eastAsia="vi-VN"/>
              </w:rPr>
              <w:t xml:space="preserve"> trân trọng khoảnh khắc thực tại</w:t>
            </w:r>
            <w:r w:rsidRPr="007B2677">
              <w:rPr>
                <w:rFonts w:eastAsia="Times New Roman" w:cs="Times New Roman"/>
                <w:kern w:val="2"/>
                <w:sz w:val="26"/>
                <w:szCs w:val="26"/>
                <w:lang w:eastAsia="vi-VN"/>
              </w:rPr>
              <w:t>. Có thể theo một số gợi ý sau:</w:t>
            </w:r>
          </w:p>
          <w:p w:rsidR="00F92390" w:rsidRPr="007B2677" w:rsidRDefault="00F92390" w:rsidP="007B2677">
            <w:pPr>
              <w:shd w:val="clear" w:color="auto" w:fill="FFFFFF"/>
              <w:jc w:val="both"/>
              <w:rPr>
                <w:rFonts w:eastAsia="Times New Roman" w:cs="Times New Roman"/>
                <w:kern w:val="2"/>
                <w:sz w:val="26"/>
                <w:szCs w:val="26"/>
                <w:lang w:eastAsia="vi-VN"/>
              </w:rPr>
            </w:pPr>
            <w:r w:rsidRPr="007B2677">
              <w:rPr>
                <w:rFonts w:eastAsia="Times New Roman" w:cs="Times New Roman"/>
                <w:kern w:val="2"/>
                <w:sz w:val="26"/>
                <w:szCs w:val="26"/>
                <w:lang w:eastAsia="vi-VN"/>
              </w:rPr>
              <w:lastRenderedPageBreak/>
              <w:t xml:space="preserve">+ </w:t>
            </w:r>
            <w:r w:rsidRPr="007B2677">
              <w:rPr>
                <w:rFonts w:eastAsia="Times New Roman" w:cs="Times New Roman"/>
                <w:color w:val="000000"/>
                <w:kern w:val="2"/>
                <w:sz w:val="26"/>
                <w:szCs w:val="26"/>
                <w:lang w:eastAsia="vi-VN"/>
              </w:rPr>
              <w:t>Trân trọng khoảnh khắc thực tại</w:t>
            </w:r>
            <w:r w:rsidR="0001690C" w:rsidRPr="007B2677">
              <w:rPr>
                <w:rFonts w:eastAsia="Times New Roman" w:cs="Times New Roman"/>
                <w:kern w:val="2"/>
                <w:sz w:val="26"/>
                <w:szCs w:val="26"/>
                <w:lang w:eastAsia="vi-VN"/>
              </w:rPr>
              <w:t xml:space="preserve"> giúp chúng ta thoát l</w:t>
            </w:r>
            <w:r w:rsidR="0001690C" w:rsidRPr="007B2677">
              <w:rPr>
                <w:rFonts w:eastAsia="Times New Roman" w:cs="Times New Roman"/>
                <w:kern w:val="2"/>
                <w:sz w:val="26"/>
                <w:szCs w:val="26"/>
                <w:lang w:val="en-US" w:eastAsia="vi-VN"/>
              </w:rPr>
              <w:t>i</w:t>
            </w:r>
            <w:r w:rsidRPr="007B2677">
              <w:rPr>
                <w:rFonts w:eastAsia="Times New Roman" w:cs="Times New Roman"/>
                <w:kern w:val="2"/>
                <w:sz w:val="26"/>
                <w:szCs w:val="26"/>
                <w:lang w:eastAsia="vi-VN"/>
              </w:rPr>
              <w:t xml:space="preserve"> khỏi áp lực của quá khứ và lo lắng về tương lai; tập trung vào khoảnh khắc hiện tại, chúng ta có thể giải phóng tâm trí khỏi những ưu phiền và nỗi lo về những gì đã qua hoặc sắp xảy ra.</w:t>
            </w:r>
          </w:p>
          <w:p w:rsidR="00F92390" w:rsidRPr="007B2677" w:rsidRDefault="00F92390" w:rsidP="007B2677">
            <w:pPr>
              <w:shd w:val="clear" w:color="auto" w:fill="FFFFFF"/>
              <w:jc w:val="both"/>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color w:val="000000"/>
                <w:kern w:val="2"/>
                <w:sz w:val="26"/>
                <w:szCs w:val="26"/>
                <w:lang w:eastAsia="vi-VN"/>
              </w:rPr>
              <w:t>Trân trọng khoảnh khắc thực tại</w:t>
            </w:r>
            <w:r w:rsidRPr="007B2677">
              <w:rPr>
                <w:rFonts w:eastAsia="Times New Roman" w:cs="Times New Roman"/>
                <w:kern w:val="2"/>
                <w:sz w:val="26"/>
                <w:szCs w:val="26"/>
                <w:lang w:eastAsia="vi-VN"/>
              </w:rPr>
              <w:t xml:space="preserve"> là cơ hội để kết nối với những người xung quanh. Thực tại là thời gian có thực, nơi mà ta có thể cảm nhận bằng tất cả các giác quan, nơi ta được sống thực với tất cả ý nghĩa của sự sống trong mối giao hòa cùng thiên nhiên, tạo vật, con người.</w:t>
            </w:r>
          </w:p>
          <w:p w:rsidR="00F92390" w:rsidRPr="007B2677" w:rsidRDefault="00F92390" w:rsidP="007B2677">
            <w:pPr>
              <w:shd w:val="clear" w:color="auto" w:fill="FFFFFF"/>
              <w:jc w:val="both"/>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w:t>
            </w:r>
            <w:r w:rsidRPr="007B2677">
              <w:rPr>
                <w:rFonts w:eastAsia="Times New Roman" w:cs="Times New Roman"/>
                <w:color w:val="000000"/>
                <w:kern w:val="2"/>
                <w:sz w:val="26"/>
                <w:szCs w:val="26"/>
                <w:lang w:eastAsia="vi-VN"/>
              </w:rPr>
              <w:t>Trân trọng khoảnh khắc thực tại</w:t>
            </w:r>
            <w:r w:rsidRPr="007B2677">
              <w:rPr>
                <w:rFonts w:eastAsia="Times New Roman" w:cs="Times New Roman"/>
                <w:kern w:val="2"/>
                <w:sz w:val="26"/>
                <w:szCs w:val="26"/>
                <w:lang w:eastAsia="vi-VN"/>
              </w:rPr>
              <w:t xml:space="preserve"> là thời điểm để xây dựng và thực hiện những ước mơ. Vậy nên để có thể biến những giấc mơ thành hiện thực ta hãy sống trọn vẹn từng khoảnh khắc thực tại, mọi hành động, mọi quyết định hôm nay đều tạo nên những dấu ấn lớn trong tương lai. </w:t>
            </w:r>
          </w:p>
          <w:p w:rsidR="00F92390" w:rsidRPr="007B2677" w:rsidRDefault="000614D9" w:rsidP="007B2677">
            <w:pPr>
              <w:jc w:val="both"/>
              <w:rPr>
                <w:rFonts w:eastAsia="Arial" w:cs="Times New Roman"/>
                <w:kern w:val="2"/>
                <w:sz w:val="26"/>
                <w:szCs w:val="26"/>
                <w:lang w:eastAsia="vi-VN"/>
              </w:rPr>
            </w:pPr>
            <w:r w:rsidRPr="007B2677">
              <w:rPr>
                <w:rFonts w:eastAsia="Times New Roman" w:cs="Times New Roman"/>
                <w:kern w:val="2"/>
                <w:sz w:val="26"/>
                <w:szCs w:val="26"/>
                <w:lang w:eastAsia="vi-VN"/>
              </w:rPr>
              <w:t xml:space="preserve">- </w:t>
            </w:r>
            <w:r w:rsidR="00F92390" w:rsidRPr="007B2677">
              <w:rPr>
                <w:rFonts w:eastAsia="Times New Roman" w:cs="Times New Roman"/>
                <w:kern w:val="2"/>
                <w:sz w:val="26"/>
                <w:szCs w:val="26"/>
                <w:lang w:eastAsia="vi-VN"/>
              </w:rPr>
              <w:t xml:space="preserve">Khẳng định lại quan điểm đã trình bày: </w:t>
            </w:r>
            <w:r w:rsidR="00985DC8" w:rsidRPr="007B2677">
              <w:rPr>
                <w:rFonts w:eastAsia="Times New Roman" w:cs="Times New Roman"/>
                <w:bCs/>
                <w:kern w:val="2"/>
                <w:sz w:val="26"/>
                <w:szCs w:val="26"/>
                <w:lang w:val="en-US" w:eastAsia="vi-VN"/>
              </w:rPr>
              <w:t>việc</w:t>
            </w:r>
            <w:r w:rsidR="0001690C" w:rsidRPr="007B2677">
              <w:rPr>
                <w:rFonts w:eastAsia="Times New Roman" w:cs="Times New Roman"/>
                <w:bCs/>
                <w:kern w:val="2"/>
                <w:sz w:val="26"/>
                <w:szCs w:val="26"/>
                <w:lang w:val="en-US" w:eastAsia="vi-VN"/>
              </w:rPr>
              <w:t xml:space="preserve"> </w:t>
            </w:r>
            <w:r w:rsidR="00F92390" w:rsidRPr="007B2677">
              <w:rPr>
                <w:rFonts w:eastAsia="Times New Roman" w:cs="Times New Roman"/>
                <w:color w:val="000000"/>
                <w:kern w:val="2"/>
                <w:sz w:val="26"/>
                <w:szCs w:val="26"/>
                <w:lang w:eastAsia="vi-VN"/>
              </w:rPr>
              <w:t>trân trọng khoảnh khắc thực tại</w:t>
            </w:r>
            <w:r w:rsidR="0001690C" w:rsidRPr="007B2677">
              <w:rPr>
                <w:rFonts w:eastAsia="Times New Roman" w:cs="Times New Roman"/>
                <w:color w:val="000000"/>
                <w:kern w:val="2"/>
                <w:sz w:val="26"/>
                <w:szCs w:val="26"/>
                <w:lang w:val="en-US" w:eastAsia="vi-VN"/>
              </w:rPr>
              <w:t xml:space="preserve"> </w:t>
            </w:r>
            <w:r w:rsidR="00F92390" w:rsidRPr="007B2677">
              <w:rPr>
                <w:rFonts w:eastAsia="Times New Roman" w:cs="Times New Roman"/>
                <w:kern w:val="2"/>
                <w:sz w:val="26"/>
                <w:szCs w:val="26"/>
                <w:lang w:eastAsia="vi-VN"/>
              </w:rPr>
              <w:t>là cần thiết, tất yếu có ý nghĩa để mỗi chúng ta sống trọn vẹn, đủ đầy, hạnh phúc, yêu thương và chia sẻ,...</w:t>
            </w:r>
          </w:p>
          <w:p w:rsidR="00F92390" w:rsidRPr="007B2677" w:rsidRDefault="00F92390" w:rsidP="007B2677">
            <w:pPr>
              <w:jc w:val="both"/>
              <w:rPr>
                <w:rFonts w:eastAsia="Times New Roman" w:cs="Times New Roman"/>
                <w:color w:val="0D0D0D"/>
                <w:kern w:val="2"/>
                <w:sz w:val="26"/>
                <w:szCs w:val="26"/>
                <w:lang w:eastAsia="vi-VN"/>
              </w:rPr>
            </w:pPr>
            <w:r w:rsidRPr="007B2677">
              <w:rPr>
                <w:rFonts w:eastAsia="Calibri" w:cs="Times New Roman"/>
                <w:kern w:val="2"/>
                <w:sz w:val="26"/>
                <w:szCs w:val="26"/>
                <w:lang w:eastAsia="en-US"/>
              </w:rPr>
              <w:t>* Sắp xếp được hệ thống ý hợp lí theo đặc điểm bố cục của đoạn văn.</w:t>
            </w:r>
          </w:p>
        </w:tc>
        <w:tc>
          <w:tcPr>
            <w:tcW w:w="438" w:type="pct"/>
            <w:vAlign w:val="center"/>
          </w:tcPr>
          <w:p w:rsidR="00F92390" w:rsidRPr="007B2677" w:rsidRDefault="00F92390" w:rsidP="007B2677">
            <w:pP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lastRenderedPageBreak/>
              <w:t xml:space="preserve">   0,5</w:t>
            </w:r>
          </w:p>
        </w:tc>
      </w:tr>
      <w:tr w:rsidR="00F92390" w:rsidRPr="007B2677" w:rsidTr="00DE230B">
        <w:trPr>
          <w:trHeight w:val="1265"/>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jc w:val="both"/>
              <w:rPr>
                <w:rFonts w:eastAsia="Times New Roman" w:cs="Times New Roman"/>
                <w:i/>
                <w:color w:val="0D0D0D"/>
                <w:kern w:val="2"/>
                <w:sz w:val="26"/>
                <w:szCs w:val="26"/>
                <w:lang w:eastAsia="vi-VN"/>
              </w:rPr>
            </w:pPr>
            <w:r w:rsidRPr="007B2677">
              <w:rPr>
                <w:rFonts w:eastAsia="Times New Roman" w:cs="Times New Roman"/>
                <w:i/>
                <w:color w:val="0D0D0D"/>
                <w:kern w:val="2"/>
                <w:sz w:val="26"/>
                <w:szCs w:val="26"/>
                <w:lang w:eastAsia="vi-VN"/>
              </w:rPr>
              <w:t>d. Viết đoạn văn đảm bảo các yêu cầu sau:</w:t>
            </w:r>
          </w:p>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color w:val="0D0D0D"/>
                <w:kern w:val="2"/>
                <w:sz w:val="26"/>
                <w:szCs w:val="26"/>
                <w:lang w:eastAsia="vi-VN"/>
              </w:rPr>
              <w:t>- Lựa chọn được các thao tác lập luận, phương thức biểu đạt phù hợp để triển khai vấn đề nghị luận.</w:t>
            </w:r>
          </w:p>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color w:val="0D0D0D"/>
                <w:kern w:val="2"/>
                <w:sz w:val="26"/>
                <w:szCs w:val="26"/>
                <w:lang w:eastAsia="vi-VN"/>
              </w:rPr>
              <w:t>- Trình bày rõ quan điểm và hệ thống các ý.</w:t>
            </w:r>
          </w:p>
          <w:p w:rsidR="00F92390" w:rsidRPr="007B2677" w:rsidRDefault="00F92390" w:rsidP="007B2677">
            <w:pPr>
              <w:jc w:val="both"/>
              <w:rPr>
                <w:rFonts w:eastAsia="Times New Roman" w:cs="Times New Roman"/>
                <w:i/>
                <w:color w:val="0D0D0D"/>
                <w:kern w:val="2"/>
                <w:sz w:val="26"/>
                <w:szCs w:val="26"/>
                <w:lang w:eastAsia="vi-VN"/>
              </w:rPr>
            </w:pPr>
            <w:r w:rsidRPr="007B2677">
              <w:rPr>
                <w:rFonts w:eastAsia="Times New Roman" w:cs="Times New Roman"/>
                <w:color w:val="0D0D0D"/>
                <w:kern w:val="2"/>
                <w:sz w:val="26"/>
                <w:szCs w:val="26"/>
                <w:lang w:eastAsia="vi-VN"/>
              </w:rPr>
              <w:t xml:space="preserve">- Lập luận chặt chẽ, thuyết phục: lí lẽ xác đáng; </w:t>
            </w:r>
            <w:r w:rsidR="000C39EC" w:rsidRPr="007B2677">
              <w:rPr>
                <w:rFonts w:eastAsia="Times New Roman" w:cs="Times New Roman"/>
                <w:color w:val="0D0D0D"/>
                <w:kern w:val="2"/>
                <w:sz w:val="26"/>
                <w:szCs w:val="26"/>
                <w:lang w:val="en-US" w:eastAsia="vi-VN"/>
              </w:rPr>
              <w:t>dẫn</w:t>
            </w:r>
            <w:r w:rsidRPr="007B2677">
              <w:rPr>
                <w:rFonts w:eastAsia="Times New Roman" w:cs="Times New Roman"/>
                <w:color w:val="0D0D0D"/>
                <w:kern w:val="2"/>
                <w:sz w:val="26"/>
                <w:szCs w:val="26"/>
                <w:lang w:eastAsia="vi-VN"/>
              </w:rPr>
              <w:t xml:space="preserve"> chứng tiêu biểu, phù hợp; kết hợp nhuần nhuyễn giữa lí lẽ và </w:t>
            </w:r>
            <w:r w:rsidR="000C39EC" w:rsidRPr="007B2677">
              <w:rPr>
                <w:rFonts w:eastAsia="Times New Roman" w:cs="Times New Roman"/>
                <w:color w:val="0D0D0D"/>
                <w:kern w:val="2"/>
                <w:sz w:val="26"/>
                <w:szCs w:val="26"/>
                <w:lang w:val="en-US" w:eastAsia="vi-VN"/>
              </w:rPr>
              <w:t>dẫn</w:t>
            </w:r>
            <w:r w:rsidRPr="007B2677">
              <w:rPr>
                <w:rFonts w:eastAsia="Times New Roman" w:cs="Times New Roman"/>
                <w:color w:val="0D0D0D"/>
                <w:kern w:val="2"/>
                <w:sz w:val="26"/>
                <w:szCs w:val="26"/>
                <w:lang w:eastAsia="vi-VN"/>
              </w:rPr>
              <w:t xml:space="preserve"> chứng.</w:t>
            </w:r>
          </w:p>
        </w:tc>
        <w:tc>
          <w:tcPr>
            <w:tcW w:w="438" w:type="pct"/>
            <w:vAlign w:val="center"/>
          </w:tcPr>
          <w:p w:rsidR="00F92390" w:rsidRPr="007B2677" w:rsidRDefault="00F92390" w:rsidP="007B2677">
            <w:pPr>
              <w:jc w:val="center"/>
              <w:rPr>
                <w:rFonts w:eastAsia="Times New Roman" w:cs="Times New Roman"/>
                <w:color w:val="0D0D0D"/>
                <w:kern w:val="2"/>
                <w:sz w:val="26"/>
                <w:szCs w:val="26"/>
                <w:lang w:eastAsia="vi-VN"/>
              </w:rPr>
            </w:pPr>
            <w:r w:rsidRPr="007B2677">
              <w:rPr>
                <w:rFonts w:eastAsia="Times New Roman" w:cs="Times New Roman"/>
                <w:color w:val="0D0D0D"/>
                <w:kern w:val="2"/>
                <w:sz w:val="26"/>
                <w:szCs w:val="26"/>
                <w:lang w:eastAsia="vi-VN"/>
              </w:rPr>
              <w:t>0,5</w:t>
            </w:r>
          </w:p>
        </w:tc>
      </w:tr>
      <w:tr w:rsidR="00F92390" w:rsidRPr="007B2677" w:rsidTr="00DE230B">
        <w:trPr>
          <w:trHeight w:val="1265"/>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jc w:val="both"/>
              <w:rPr>
                <w:rFonts w:eastAsia="Times New Roman" w:cs="Times New Roman"/>
                <w:i/>
                <w:color w:val="0D0D0D"/>
                <w:kern w:val="2"/>
                <w:sz w:val="26"/>
                <w:szCs w:val="26"/>
                <w:lang w:eastAsia="vi-VN"/>
              </w:rPr>
            </w:pPr>
            <w:r w:rsidRPr="007B2677">
              <w:rPr>
                <w:rFonts w:eastAsia="Times New Roman" w:cs="Times New Roman"/>
                <w:i/>
                <w:color w:val="0D0D0D"/>
                <w:kern w:val="2"/>
                <w:sz w:val="26"/>
                <w:szCs w:val="26"/>
                <w:lang w:eastAsia="vi-VN"/>
              </w:rPr>
              <w:t>đ. Diễn đạt:</w:t>
            </w:r>
          </w:p>
          <w:p w:rsidR="00F92390" w:rsidRPr="007B2677" w:rsidRDefault="00F92390" w:rsidP="007B2677">
            <w:pPr>
              <w:jc w:val="both"/>
              <w:rPr>
                <w:rFonts w:eastAsia="Times New Roman" w:cs="Times New Roman"/>
                <w:b/>
                <w:bCs/>
                <w:kern w:val="2"/>
                <w:sz w:val="26"/>
                <w:szCs w:val="26"/>
                <w:lang w:eastAsia="vi-VN"/>
              </w:rPr>
            </w:pPr>
            <w:r w:rsidRPr="007B2677">
              <w:rPr>
                <w:rFonts w:eastAsia="Times New Roman" w:cs="Times New Roman"/>
                <w:color w:val="0D0D0D"/>
                <w:kern w:val="2"/>
                <w:sz w:val="26"/>
                <w:szCs w:val="26"/>
                <w:lang w:eastAsia="vi-VN"/>
              </w:rPr>
              <w:t>Đảm bảo chuẩn chính tả, dùng từ, ngữ pháp tiếng Việt, liên kết câu trong đoạn văn.</w:t>
            </w:r>
          </w:p>
        </w:tc>
        <w:tc>
          <w:tcPr>
            <w:tcW w:w="438" w:type="pct"/>
            <w:vAlign w:val="center"/>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0,25</w:t>
            </w:r>
          </w:p>
        </w:tc>
      </w:tr>
      <w:tr w:rsidR="00F92390" w:rsidRPr="007B2677" w:rsidTr="00DE230B">
        <w:trPr>
          <w:trHeight w:val="811"/>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rPr>
                <w:rFonts w:eastAsia="Times New Roman" w:cs="Times New Roman"/>
                <w:b/>
                <w:bCs/>
                <w:kern w:val="2"/>
                <w:sz w:val="26"/>
                <w:szCs w:val="26"/>
                <w:lang w:val="en-SG" w:eastAsia="vi-VN"/>
              </w:rPr>
            </w:pPr>
          </w:p>
        </w:tc>
        <w:tc>
          <w:tcPr>
            <w:tcW w:w="3765" w:type="pct"/>
            <w:vAlign w:val="center"/>
          </w:tcPr>
          <w:p w:rsidR="00F92390" w:rsidRPr="007B2677" w:rsidRDefault="00F92390" w:rsidP="007B2677">
            <w:pPr>
              <w:jc w:val="both"/>
              <w:rPr>
                <w:rFonts w:eastAsia="Times New Roman" w:cs="Times New Roman"/>
                <w:b/>
                <w:bCs/>
                <w:kern w:val="2"/>
                <w:sz w:val="26"/>
                <w:szCs w:val="26"/>
                <w:lang w:val="en-SG" w:eastAsia="vi-VN"/>
              </w:rPr>
            </w:pPr>
            <w:r w:rsidRPr="007B2677">
              <w:rPr>
                <w:rFonts w:eastAsia="Times New Roman" w:cs="Times New Roman"/>
                <w:color w:val="0D0D0D"/>
                <w:kern w:val="2"/>
                <w:sz w:val="26"/>
                <w:szCs w:val="26"/>
                <w:lang w:eastAsia="vi-VN"/>
              </w:rPr>
              <w:t xml:space="preserve">e. Sáng tạo: </w:t>
            </w:r>
            <w:r w:rsidRPr="007B2677">
              <w:rPr>
                <w:rFonts w:eastAsia="Times New Roman" w:cs="Times New Roman"/>
                <w:kern w:val="2"/>
                <w:sz w:val="26"/>
                <w:szCs w:val="26"/>
                <w:lang w:eastAsia="vi-VN"/>
              </w:rPr>
              <w:t>Thể hiện suy nghĩ sâu sắc về vấn đề nghị luận; có cách diễn đạt mới mẻ.</w:t>
            </w:r>
          </w:p>
        </w:tc>
        <w:tc>
          <w:tcPr>
            <w:tcW w:w="438" w:type="pct"/>
            <w:vAlign w:val="center"/>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color w:val="0D0D0D"/>
                <w:kern w:val="2"/>
                <w:sz w:val="26"/>
                <w:szCs w:val="26"/>
                <w:lang w:eastAsia="vi-VN"/>
              </w:rPr>
              <w:t>0,25</w:t>
            </w:r>
          </w:p>
        </w:tc>
      </w:tr>
      <w:tr w:rsidR="00F92390" w:rsidRPr="007B2677" w:rsidTr="00DE230B">
        <w:trPr>
          <w:trHeight w:val="529"/>
        </w:trPr>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val="restar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2</w:t>
            </w:r>
          </w:p>
        </w:tc>
        <w:tc>
          <w:tcPr>
            <w:tcW w:w="3765" w:type="pct"/>
          </w:tcPr>
          <w:p w:rsidR="00F92390" w:rsidRPr="007B2677" w:rsidRDefault="0046023A" w:rsidP="007B2677">
            <w:pPr>
              <w:jc w:val="both"/>
              <w:rPr>
                <w:rFonts w:eastAsia="Times New Roman" w:cs="Times New Roman"/>
                <w:b/>
                <w:color w:val="0D0D0D"/>
                <w:kern w:val="2"/>
                <w:sz w:val="26"/>
                <w:szCs w:val="26"/>
                <w:lang w:eastAsia="vi-VN"/>
              </w:rPr>
            </w:pPr>
            <w:r w:rsidRPr="007B2677">
              <w:rPr>
                <w:rFonts w:eastAsia="Times New Roman" w:cs="Times New Roman"/>
                <w:b/>
                <w:bCs/>
                <w:kern w:val="2"/>
                <w:sz w:val="26"/>
                <w:szCs w:val="26"/>
                <w:lang w:val="en-US" w:eastAsia="vi-VN"/>
              </w:rPr>
              <w:t>Viết bài văn nghị luận (khoảng 600 chữ) phân tích, đánh giá nội dung và nghệ thuật của bài thơ</w:t>
            </w:r>
            <w:r w:rsidR="0001690C" w:rsidRPr="007B2677">
              <w:rPr>
                <w:rFonts w:eastAsia="Times New Roman" w:cs="Times New Roman"/>
                <w:b/>
                <w:bCs/>
                <w:kern w:val="2"/>
                <w:sz w:val="26"/>
                <w:szCs w:val="26"/>
                <w:lang w:val="en-US" w:eastAsia="vi-VN"/>
              </w:rPr>
              <w:t xml:space="preserve"> </w:t>
            </w:r>
            <w:r w:rsidRPr="007B2677">
              <w:rPr>
                <w:rFonts w:eastAsia="Times New Roman" w:cs="Times New Roman"/>
                <w:b/>
                <w:bCs/>
                <w:i/>
                <w:kern w:val="2"/>
                <w:sz w:val="26"/>
                <w:szCs w:val="26"/>
                <w:lang w:val="en-US" w:eastAsia="vi-VN"/>
              </w:rPr>
              <w:t>Mưa xuân</w:t>
            </w:r>
            <w:r w:rsidRPr="007B2677">
              <w:rPr>
                <w:rFonts w:eastAsia="Times New Roman" w:cs="Times New Roman"/>
                <w:b/>
                <w:bCs/>
                <w:kern w:val="2"/>
                <w:sz w:val="26"/>
                <w:szCs w:val="26"/>
                <w:lang w:val="en-US" w:eastAsia="vi-VN"/>
              </w:rPr>
              <w:t xml:space="preserve"> (Trần Đăng Khoa)</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val="en-SG" w:eastAsia="vi-VN"/>
              </w:rPr>
              <w:t>4,0</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jc w:val="both"/>
              <w:rPr>
                <w:rFonts w:eastAsia="Times New Roman" w:cs="Times New Roman"/>
                <w:i/>
                <w:iCs/>
                <w:color w:val="0D0D0D"/>
                <w:kern w:val="2"/>
                <w:sz w:val="26"/>
                <w:szCs w:val="26"/>
                <w:lang w:eastAsia="vi-VN"/>
              </w:rPr>
            </w:pPr>
            <w:r w:rsidRPr="007B2677">
              <w:rPr>
                <w:rFonts w:eastAsia="Times New Roman" w:cs="Times New Roman"/>
                <w:i/>
                <w:iCs/>
                <w:color w:val="0D0D0D"/>
                <w:kern w:val="2"/>
                <w:sz w:val="26"/>
                <w:szCs w:val="26"/>
                <w:lang w:val="en-SG" w:eastAsia="vi-VN"/>
              </w:rPr>
              <w:t>a. Xác định được yêu cầu của kiểu bài</w:t>
            </w:r>
          </w:p>
          <w:p w:rsidR="00F92390" w:rsidRPr="007B2677" w:rsidRDefault="00F92390" w:rsidP="007B2677">
            <w:pPr>
              <w:jc w:val="both"/>
              <w:rPr>
                <w:rFonts w:eastAsia="Times New Roman" w:cs="Times New Roman"/>
                <w:b/>
                <w:bCs/>
                <w:kern w:val="2"/>
                <w:sz w:val="26"/>
                <w:szCs w:val="26"/>
                <w:lang w:val="en-US" w:eastAsia="vi-VN"/>
              </w:rPr>
            </w:pPr>
            <w:r w:rsidRPr="007B2677">
              <w:rPr>
                <w:rFonts w:eastAsia="Times New Roman" w:cs="Times New Roman"/>
                <w:iCs/>
                <w:color w:val="0D0D0D"/>
                <w:kern w:val="2"/>
                <w:sz w:val="26"/>
                <w:szCs w:val="26"/>
                <w:lang w:val="en-SG" w:eastAsia="vi-VN"/>
              </w:rPr>
              <w:t xml:space="preserve">Xác định được yêu cầu của kiểu bài: </w:t>
            </w:r>
            <w:r w:rsidRPr="007B2677">
              <w:rPr>
                <w:rFonts w:eastAsia="Calibri" w:cs="Times New Roman"/>
                <w:bCs/>
                <w:kern w:val="2"/>
                <w:sz w:val="26"/>
                <w:szCs w:val="26"/>
                <w:lang w:eastAsia="vi-VN"/>
              </w:rPr>
              <w:t xml:space="preserve">Viết bài văn </w:t>
            </w:r>
            <w:r w:rsidRPr="007B2677">
              <w:rPr>
                <w:rFonts w:eastAsia="Times New Roman" w:cs="Times New Roman"/>
                <w:kern w:val="2"/>
                <w:sz w:val="26"/>
                <w:szCs w:val="26"/>
                <w:lang w:eastAsia="vi-VN"/>
              </w:rPr>
              <w:t xml:space="preserve">nghị luận </w:t>
            </w:r>
            <w:r w:rsidR="009F3801" w:rsidRPr="007B2677">
              <w:rPr>
                <w:rFonts w:eastAsia="Times New Roman" w:cs="Times New Roman"/>
                <w:kern w:val="2"/>
                <w:sz w:val="26"/>
                <w:szCs w:val="26"/>
                <w:lang w:val="en-US" w:eastAsia="vi-VN"/>
              </w:rPr>
              <w:t>phân tích, đánh giá nội dung và nghệ thuật của bài thơ</w:t>
            </w:r>
            <w:r w:rsidR="009F3801" w:rsidRPr="007B2677">
              <w:rPr>
                <w:rFonts w:eastAsia="Times New Roman" w:cs="Times New Roman"/>
                <w:i/>
                <w:kern w:val="2"/>
                <w:sz w:val="26"/>
                <w:szCs w:val="26"/>
                <w:lang w:val="en-US" w:eastAsia="vi-VN"/>
              </w:rPr>
              <w:t xml:space="preserve"> Mưa xuân</w:t>
            </w:r>
            <w:r w:rsidR="009F3801" w:rsidRPr="007B2677">
              <w:rPr>
                <w:rFonts w:eastAsia="Times New Roman" w:cs="Times New Roman"/>
                <w:kern w:val="2"/>
                <w:sz w:val="26"/>
                <w:szCs w:val="26"/>
                <w:lang w:val="en-US" w:eastAsia="vi-VN"/>
              </w:rPr>
              <w:t xml:space="preserve"> (Trần Đăng Khoa).</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Cs/>
                <w:kern w:val="2"/>
                <w:sz w:val="26"/>
                <w:szCs w:val="26"/>
                <w:lang w:val="en-SG" w:eastAsia="vi-VN"/>
              </w:rPr>
              <w:t>0,25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jc w:val="both"/>
              <w:rPr>
                <w:rFonts w:eastAsia="Times New Roman" w:cs="Times New Roman"/>
                <w:iCs/>
                <w:kern w:val="2"/>
                <w:sz w:val="26"/>
                <w:szCs w:val="26"/>
                <w:lang w:eastAsia="vi-VN"/>
              </w:rPr>
            </w:pPr>
            <w:r w:rsidRPr="007B2677">
              <w:rPr>
                <w:rFonts w:eastAsia="Times New Roman" w:cs="Times New Roman"/>
                <w:i/>
                <w:iCs/>
                <w:color w:val="0D0D0D"/>
                <w:kern w:val="2"/>
                <w:sz w:val="26"/>
                <w:szCs w:val="26"/>
                <w:lang w:val="en-SG" w:eastAsia="vi-VN"/>
              </w:rPr>
              <w:t xml:space="preserve">b. </w:t>
            </w:r>
            <w:r w:rsidRPr="007B2677">
              <w:rPr>
                <w:rFonts w:eastAsia="Times New Roman" w:cs="Times New Roman"/>
                <w:i/>
                <w:iCs/>
                <w:kern w:val="2"/>
                <w:sz w:val="26"/>
                <w:szCs w:val="26"/>
                <w:lang w:val="en-SG" w:eastAsia="vi-VN"/>
              </w:rPr>
              <w:t>Xác định đúng vấn đề cần nghị luận</w:t>
            </w:r>
          </w:p>
          <w:p w:rsidR="00F92390" w:rsidRPr="007B2677" w:rsidRDefault="009F3801" w:rsidP="007B2677">
            <w:pPr>
              <w:jc w:val="both"/>
              <w:rPr>
                <w:rFonts w:eastAsia="Times New Roman" w:cs="Times New Roman"/>
                <w:bCs/>
                <w:kern w:val="2"/>
                <w:sz w:val="26"/>
                <w:szCs w:val="26"/>
                <w:lang w:val="en-SG" w:eastAsia="vi-VN"/>
              </w:rPr>
            </w:pPr>
            <w:r w:rsidRPr="007B2677">
              <w:rPr>
                <w:rFonts w:eastAsia="Times New Roman" w:cs="Times New Roman"/>
                <w:iCs/>
                <w:kern w:val="2"/>
                <w:sz w:val="26"/>
                <w:szCs w:val="26"/>
                <w:lang w:val="en-US" w:eastAsia="vi-VN"/>
              </w:rPr>
              <w:t>Phân tích, đánh giá nội dung và nghệ thuật của bài thơ</w:t>
            </w:r>
            <w:r w:rsidRPr="007B2677">
              <w:rPr>
                <w:rFonts w:eastAsia="Times New Roman" w:cs="Times New Roman"/>
                <w:i/>
                <w:iCs/>
                <w:kern w:val="2"/>
                <w:sz w:val="26"/>
                <w:szCs w:val="26"/>
                <w:lang w:val="en-US" w:eastAsia="vi-VN"/>
              </w:rPr>
              <w:t xml:space="preserve"> Mưa xuân</w:t>
            </w:r>
            <w:r w:rsidRPr="007B2677">
              <w:rPr>
                <w:rFonts w:eastAsia="Times New Roman" w:cs="Times New Roman"/>
                <w:iCs/>
                <w:kern w:val="2"/>
                <w:sz w:val="26"/>
                <w:szCs w:val="26"/>
                <w:lang w:val="en-US" w:eastAsia="vi-VN"/>
              </w:rPr>
              <w:t xml:space="preserve"> (Trần Đăng Khoa).</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Cs/>
                <w:kern w:val="2"/>
                <w:sz w:val="26"/>
                <w:szCs w:val="26"/>
                <w:lang w:val="en-SG" w:eastAsia="vi-VN"/>
              </w:rPr>
              <w:t>0,5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jc w:val="both"/>
              <w:rPr>
                <w:rFonts w:eastAsia="Times New Roman" w:cs="Times New Roman"/>
                <w:color w:val="0D0D0D"/>
                <w:kern w:val="2"/>
                <w:sz w:val="26"/>
                <w:szCs w:val="26"/>
                <w:lang w:eastAsia="vi-VN"/>
              </w:rPr>
            </w:pPr>
            <w:r w:rsidRPr="007B2677">
              <w:rPr>
                <w:rFonts w:eastAsia="Times New Roman" w:cs="Times New Roman"/>
                <w:i/>
                <w:color w:val="0D0D0D"/>
                <w:kern w:val="2"/>
                <w:sz w:val="26"/>
                <w:szCs w:val="26"/>
                <w:lang w:eastAsia="vi-VN"/>
              </w:rPr>
              <w:t xml:space="preserve">c. </w:t>
            </w:r>
            <w:r w:rsidRPr="007B2677">
              <w:rPr>
                <w:rFonts w:eastAsia="Times New Roman" w:cs="Times New Roman"/>
                <w:i/>
                <w:kern w:val="2"/>
                <w:sz w:val="26"/>
                <w:szCs w:val="26"/>
                <w:lang w:eastAsia="vi-VN"/>
              </w:rPr>
              <w:t>Đề xuất được hệ thống ý phù hợp để làm rõ vấn đề nghị luận:</w:t>
            </w:r>
          </w:p>
          <w:p w:rsidR="00F92390" w:rsidRPr="007B2677" w:rsidRDefault="00F92390" w:rsidP="007B2677">
            <w:pPr>
              <w:jc w:val="both"/>
              <w:rPr>
                <w:rFonts w:eastAsia="Times New Roman" w:cs="Times New Roman"/>
                <w:kern w:val="2"/>
                <w:sz w:val="26"/>
                <w:szCs w:val="26"/>
                <w:lang w:eastAsia="vi-VN"/>
              </w:rPr>
            </w:pPr>
            <w:r w:rsidRPr="007B2677">
              <w:rPr>
                <w:rFonts w:eastAsia="Times New Roman" w:cs="Times New Roman"/>
                <w:kern w:val="2"/>
                <w:sz w:val="26"/>
                <w:szCs w:val="26"/>
                <w:lang w:eastAsia="vi-VN"/>
              </w:rPr>
              <w:t>- Xác định được các ý chính của bài viết</w:t>
            </w:r>
          </w:p>
          <w:p w:rsidR="00F92390" w:rsidRPr="007B2677" w:rsidRDefault="00F92390" w:rsidP="007B2677">
            <w:pPr>
              <w:jc w:val="both"/>
              <w:rPr>
                <w:rFonts w:eastAsia="Times New Roman" w:cs="Times New Roman"/>
                <w:kern w:val="2"/>
                <w:sz w:val="26"/>
                <w:szCs w:val="26"/>
                <w:lang w:eastAsia="en-US"/>
              </w:rPr>
            </w:pPr>
            <w:r w:rsidRPr="007B2677">
              <w:rPr>
                <w:rFonts w:eastAsia="Times New Roman" w:cs="Times New Roman"/>
                <w:kern w:val="2"/>
                <w:sz w:val="26"/>
                <w:szCs w:val="26"/>
                <w:lang w:eastAsia="vi-VN"/>
              </w:rPr>
              <w:t>- Sắp xếp được các ý theo bố cục hợp lí ba phần của bài văn nghị luận.</w:t>
            </w:r>
          </w:p>
          <w:p w:rsidR="00F92390" w:rsidRPr="007B2677" w:rsidRDefault="00F92390" w:rsidP="007B2677">
            <w:pPr>
              <w:jc w:val="both"/>
              <w:rPr>
                <w:rFonts w:eastAsia="Times New Roman" w:cs="Times New Roman"/>
                <w:bCs/>
                <w:kern w:val="24"/>
                <w:sz w:val="26"/>
                <w:szCs w:val="26"/>
                <w:lang w:val="en-US" w:eastAsia="vi-VN"/>
              </w:rPr>
            </w:pPr>
            <w:r w:rsidRPr="007B2677">
              <w:rPr>
                <w:rFonts w:eastAsia="Calibri" w:cs="Times New Roman"/>
                <w:b/>
                <w:bCs/>
                <w:kern w:val="24"/>
                <w:sz w:val="26"/>
                <w:szCs w:val="26"/>
                <w:lang w:eastAsia="vi-VN"/>
              </w:rPr>
              <w:t>*</w:t>
            </w:r>
            <w:r w:rsidR="0001690C" w:rsidRPr="007B2677">
              <w:rPr>
                <w:rFonts w:eastAsia="Calibri" w:cs="Times New Roman"/>
                <w:b/>
                <w:bCs/>
                <w:kern w:val="24"/>
                <w:sz w:val="26"/>
                <w:szCs w:val="26"/>
                <w:lang w:val="en-US" w:eastAsia="vi-VN"/>
              </w:rPr>
              <w:t xml:space="preserve"> </w:t>
            </w:r>
            <w:r w:rsidRPr="007B2677">
              <w:rPr>
                <w:rFonts w:eastAsia="Times New Roman" w:cs="Times New Roman"/>
                <w:bCs/>
                <w:kern w:val="24"/>
                <w:sz w:val="26"/>
                <w:szCs w:val="26"/>
                <w:lang w:eastAsia="vi-VN"/>
              </w:rPr>
              <w:t xml:space="preserve">Giới thiệu </w:t>
            </w:r>
            <w:r w:rsidR="00C46493" w:rsidRPr="007B2677">
              <w:rPr>
                <w:rFonts w:eastAsia="Times New Roman" w:cs="Times New Roman"/>
                <w:bCs/>
                <w:kern w:val="24"/>
                <w:sz w:val="26"/>
                <w:szCs w:val="26"/>
                <w:lang w:val="en-US" w:eastAsia="vi-VN"/>
              </w:rPr>
              <w:t>tác giả, tác phẩm</w:t>
            </w:r>
          </w:p>
          <w:p w:rsidR="00F92390" w:rsidRPr="007B2677" w:rsidRDefault="00F92390" w:rsidP="007B2677">
            <w:pPr>
              <w:jc w:val="both"/>
              <w:rPr>
                <w:rFonts w:eastAsia="Calibri" w:cs="Times New Roman"/>
                <w:bCs/>
                <w:iCs/>
                <w:kern w:val="24"/>
                <w:sz w:val="26"/>
                <w:szCs w:val="26"/>
                <w:lang w:val="en-US" w:eastAsia="vi-VN"/>
              </w:rPr>
            </w:pPr>
            <w:r w:rsidRPr="007B2677">
              <w:rPr>
                <w:rFonts w:eastAsia="Calibri" w:cs="Times New Roman"/>
                <w:bCs/>
                <w:kern w:val="24"/>
                <w:sz w:val="26"/>
                <w:szCs w:val="26"/>
                <w:lang w:eastAsia="vi-VN"/>
              </w:rPr>
              <w:t xml:space="preserve">* </w:t>
            </w:r>
            <w:r w:rsidR="00B6067F" w:rsidRPr="007B2677">
              <w:rPr>
                <w:rFonts w:eastAsia="Calibri" w:cs="Times New Roman"/>
                <w:bCs/>
                <w:kern w:val="24"/>
                <w:sz w:val="26"/>
                <w:szCs w:val="26"/>
                <w:lang w:val="en-US" w:eastAsia="vi-VN"/>
              </w:rPr>
              <w:t xml:space="preserve">Phân tích, đánh giá </w:t>
            </w:r>
            <w:r w:rsidR="00B6067F" w:rsidRPr="007B2677">
              <w:rPr>
                <w:rFonts w:eastAsia="Calibri" w:cs="Times New Roman"/>
                <w:bCs/>
                <w:iCs/>
                <w:kern w:val="24"/>
                <w:sz w:val="26"/>
                <w:szCs w:val="26"/>
                <w:lang w:val="en-US" w:eastAsia="vi-VN"/>
              </w:rPr>
              <w:t>nội dung và nghệ thuật của bài thơ:</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lastRenderedPageBreak/>
              <w:t>- Nội dung:</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Bài thơ thể hiện vẻ đẹp của bức tranh thiên nhiên êm đề</w:t>
            </w:r>
            <w:r w:rsidR="0001690C" w:rsidRPr="007B2677">
              <w:rPr>
                <w:rFonts w:eastAsia="Calibri" w:cs="Times New Roman"/>
                <w:bCs/>
                <w:iCs/>
                <w:kern w:val="24"/>
                <w:sz w:val="26"/>
                <w:szCs w:val="26"/>
                <w:lang w:val="en-US" w:eastAsia="vi-VN"/>
              </w:rPr>
              <w:t>m</w:t>
            </w:r>
            <w:r w:rsidRPr="007B2677">
              <w:rPr>
                <w:rFonts w:eastAsia="Calibri" w:cs="Times New Roman"/>
                <w:bCs/>
                <w:iCs/>
                <w:kern w:val="24"/>
                <w:sz w:val="26"/>
                <w:szCs w:val="26"/>
                <w:lang w:val="en-US" w:eastAsia="vi-VN"/>
              </w:rPr>
              <w:t>, thơ mộng. Đó là cảnh một đêm mưa với tiếng mưa nhỏ giọt vang nhẹ khắp không gian, thời gian. Cơn mưa kéo dài nhưng không lớn nên sáng hôm sau vẫn còn đó những khoảng đất khô trước nhà.</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Bài thơ cho thấy tâm hồn nhạy cảm, sự quan sát tinh tế và tình yêu thiên nhiên, yêu cuộc sống của nhân vật trữ tình.</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Nghệ thuật:</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Thể thơ lụ</w:t>
            </w:r>
            <w:r w:rsidR="0001690C" w:rsidRPr="007B2677">
              <w:rPr>
                <w:rFonts w:eastAsia="Calibri" w:cs="Times New Roman"/>
                <w:bCs/>
                <w:iCs/>
                <w:kern w:val="24"/>
                <w:sz w:val="26"/>
                <w:szCs w:val="26"/>
                <w:lang w:val="en-US" w:eastAsia="vi-VN"/>
              </w:rPr>
              <w:t>c bát</w:t>
            </w:r>
            <w:r w:rsidRPr="007B2677">
              <w:rPr>
                <w:rFonts w:eastAsia="Calibri" w:cs="Times New Roman"/>
                <w:bCs/>
                <w:iCs/>
                <w:kern w:val="24"/>
                <w:sz w:val="26"/>
                <w:szCs w:val="26"/>
                <w:lang w:val="en-US" w:eastAsia="vi-VN"/>
              </w:rPr>
              <w:t xml:space="preserve"> giàu nhạc điệu</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Giọng thơ nhẹ nhàng, tha thiết, êm ái.</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Hình ảnh thơ, từ ngữ gợi cảm, tinh tế.</w:t>
            </w:r>
          </w:p>
          <w:p w:rsidR="00B6067F" w:rsidRPr="007B2677" w:rsidRDefault="00B6067F"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 Các phép tu từ: Phép điệp, so sánh</w:t>
            </w:r>
          </w:p>
          <w:p w:rsidR="00B55B57" w:rsidRPr="007B2677" w:rsidRDefault="009E3376"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w:t>
            </w:r>
            <w:r w:rsidR="00B55B57" w:rsidRPr="007B2677">
              <w:rPr>
                <w:rFonts w:eastAsia="Calibri" w:cs="Times New Roman"/>
                <w:bCs/>
                <w:iCs/>
                <w:kern w:val="24"/>
                <w:sz w:val="26"/>
                <w:szCs w:val="26"/>
                <w:lang w:val="en-US" w:eastAsia="vi-VN"/>
              </w:rPr>
              <w:t xml:space="preserve"> Nhận xét, đánh giá:</w:t>
            </w:r>
          </w:p>
          <w:p w:rsidR="00B55B57" w:rsidRPr="007B2677" w:rsidRDefault="0051604C"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w:t>
            </w:r>
            <w:r w:rsidR="00B55B57" w:rsidRPr="007B2677">
              <w:rPr>
                <w:rFonts w:eastAsia="Calibri" w:cs="Times New Roman"/>
                <w:bCs/>
                <w:iCs/>
                <w:kern w:val="24"/>
                <w:sz w:val="26"/>
                <w:szCs w:val="26"/>
                <w:lang w:val="en-US" w:eastAsia="vi-VN"/>
              </w:rPr>
              <w:t xml:space="preserve"> Bài thơ tiêu biểu cho phong cách thơ Trần Đăng Khoa: nhẹ nhàng, tinh tế, hình ảnh gần gũi, tự nhiên.</w:t>
            </w:r>
          </w:p>
          <w:p w:rsidR="00F92390" w:rsidRPr="007B2677" w:rsidRDefault="0051604C" w:rsidP="007B2677">
            <w:pPr>
              <w:jc w:val="both"/>
              <w:rPr>
                <w:rFonts w:eastAsia="Calibri" w:cs="Times New Roman"/>
                <w:bCs/>
                <w:iCs/>
                <w:kern w:val="24"/>
                <w:sz w:val="26"/>
                <w:szCs w:val="26"/>
                <w:lang w:val="en-US" w:eastAsia="vi-VN"/>
              </w:rPr>
            </w:pPr>
            <w:r w:rsidRPr="007B2677">
              <w:rPr>
                <w:rFonts w:eastAsia="Calibri" w:cs="Times New Roman"/>
                <w:bCs/>
                <w:iCs/>
                <w:kern w:val="24"/>
                <w:sz w:val="26"/>
                <w:szCs w:val="26"/>
                <w:lang w:val="en-US" w:eastAsia="vi-VN"/>
              </w:rPr>
              <w:t>-</w:t>
            </w:r>
            <w:r w:rsidR="00B55B57" w:rsidRPr="007B2677">
              <w:rPr>
                <w:rFonts w:eastAsia="Calibri" w:cs="Times New Roman"/>
                <w:bCs/>
                <w:iCs/>
                <w:kern w:val="24"/>
                <w:sz w:val="26"/>
                <w:szCs w:val="26"/>
                <w:lang w:val="en-US" w:eastAsia="vi-VN"/>
              </w:rPr>
              <w:t xml:space="preserve"> Bài thơ mang đến cho lòng người nhiều rung cảm trước những biến chuyến của đất trời.</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lastRenderedPageBreak/>
              <w:t>1,0</w:t>
            </w:r>
          </w:p>
          <w:p w:rsidR="00F92390" w:rsidRPr="007B2677" w:rsidRDefault="00F92390" w:rsidP="007B2677">
            <w:pPr>
              <w:jc w:val="center"/>
              <w:rPr>
                <w:rFonts w:eastAsia="Times New Roman" w:cs="Times New Roman"/>
                <w:bCs/>
                <w:kern w:val="2"/>
                <w:sz w:val="26"/>
                <w:szCs w:val="26"/>
                <w:lang w:val="en-SG" w:eastAsia="vi-VN"/>
              </w:rPr>
            </w:pP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i/>
                <w:kern w:val="2"/>
                <w:sz w:val="26"/>
                <w:szCs w:val="26"/>
                <w:lang w:eastAsia="vi-VN"/>
              </w:rPr>
            </w:pPr>
            <w:r w:rsidRPr="007B2677">
              <w:rPr>
                <w:rFonts w:eastAsia="Times New Roman" w:cs="Times New Roman"/>
                <w:i/>
                <w:kern w:val="2"/>
                <w:sz w:val="26"/>
                <w:szCs w:val="26"/>
                <w:lang w:eastAsia="vi-VN"/>
              </w:rPr>
              <w:t>d. Viết bài văn đảm bảo các yêu cầu sau:</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xml:space="preserve">- Đảm bảo cấu trúc: </w:t>
            </w:r>
            <w:r w:rsidRPr="007B2677">
              <w:rPr>
                <w:rFonts w:eastAsia="Times New Roman" w:cs="Times New Roman"/>
                <w:kern w:val="2"/>
                <w:sz w:val="26"/>
                <w:szCs w:val="26"/>
                <w:lang w:val="en-SG" w:eastAsia="vi-VN"/>
              </w:rPr>
              <w:t>Mở bài nêu được vấn đề, Thân bài triển khai được vấn đề, Kết bài khái quát được vấn đề.</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Triển khai ít nhất được hai luận điểm để làm rõ vấn đề nghị luận.</w:t>
            </w:r>
          </w:p>
          <w:p w:rsidR="00F92390" w:rsidRPr="007B2677" w:rsidRDefault="00F92390" w:rsidP="007B2677">
            <w:pPr>
              <w:rPr>
                <w:rFonts w:eastAsia="Times New Roman" w:cs="Times New Roman"/>
                <w:kern w:val="2"/>
                <w:sz w:val="26"/>
                <w:szCs w:val="26"/>
                <w:lang w:eastAsia="vi-VN"/>
              </w:rPr>
            </w:pPr>
            <w:r w:rsidRPr="007B2677">
              <w:rPr>
                <w:rFonts w:eastAsia="Times New Roman" w:cs="Times New Roman"/>
                <w:kern w:val="2"/>
                <w:sz w:val="26"/>
                <w:szCs w:val="26"/>
                <w:lang w:eastAsia="vi-VN"/>
              </w:rPr>
              <w:t>- Lựa chọn được các thao tác lập luận, phương thức biểu đạt phù hợp để triển khai vấn đề nghị luận.</w:t>
            </w:r>
          </w:p>
          <w:p w:rsidR="00F92390" w:rsidRPr="007B2677" w:rsidRDefault="00F92390" w:rsidP="007B2677">
            <w:pPr>
              <w:rPr>
                <w:rFonts w:eastAsia="Times New Roman" w:cs="Times New Roman"/>
                <w:i/>
                <w:color w:val="0D0D0D"/>
                <w:kern w:val="2"/>
                <w:sz w:val="26"/>
                <w:szCs w:val="26"/>
                <w:lang w:eastAsia="vi-VN"/>
              </w:rPr>
            </w:pPr>
            <w:r w:rsidRPr="007B2677">
              <w:rPr>
                <w:rFonts w:eastAsia="Times New Roman" w:cs="Times New Roman"/>
                <w:kern w:val="2"/>
                <w:sz w:val="26"/>
                <w:szCs w:val="26"/>
                <w:lang w:eastAsia="vi-VN"/>
              </w:rPr>
              <w:t>- Lập luận chặt chẽ, thuyết phục: lí lẽ xác đáng; bằng chứng tiêu biểu, phù hợp; kết hợp nhuần nhuyễn giữa lí lẽ và bằng chứng.</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1,5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i/>
                <w:iCs/>
                <w:color w:val="0D0D0D"/>
                <w:kern w:val="2"/>
                <w:sz w:val="26"/>
                <w:szCs w:val="26"/>
                <w:lang w:val="en-SG" w:eastAsia="vi-VN"/>
              </w:rPr>
            </w:pPr>
            <w:r w:rsidRPr="007B2677">
              <w:rPr>
                <w:rFonts w:eastAsia="Times New Roman" w:cs="Times New Roman"/>
                <w:i/>
                <w:iCs/>
                <w:color w:val="0D0D0D"/>
                <w:kern w:val="2"/>
                <w:sz w:val="26"/>
                <w:szCs w:val="26"/>
                <w:lang w:val="en-SG" w:eastAsia="vi-VN"/>
              </w:rPr>
              <w:t>đ. Chính tả, ngữ pháp</w:t>
            </w:r>
          </w:p>
          <w:p w:rsidR="00F92390" w:rsidRPr="007B2677" w:rsidRDefault="00F92390" w:rsidP="007B2677">
            <w:pPr>
              <w:rPr>
                <w:rFonts w:eastAsia="Times New Roman" w:cs="Times New Roman"/>
                <w:i/>
                <w:color w:val="0D0D0D"/>
                <w:kern w:val="2"/>
                <w:sz w:val="26"/>
                <w:szCs w:val="26"/>
                <w:lang w:eastAsia="vi-VN"/>
              </w:rPr>
            </w:pPr>
            <w:r w:rsidRPr="007B2677">
              <w:rPr>
                <w:rFonts w:eastAsia="Times New Roman" w:cs="Times New Roman"/>
                <w:color w:val="0D0D0D"/>
                <w:kern w:val="2"/>
                <w:sz w:val="26"/>
                <w:szCs w:val="26"/>
                <w:lang w:eastAsia="vi-VN"/>
              </w:rPr>
              <w:t>Đảm bảo chuẩn chính tả, dùng từ, ngữ pháp tiếng Việt, liên kết văn bản</w:t>
            </w:r>
            <w:r w:rsidRPr="007B2677">
              <w:rPr>
                <w:rFonts w:eastAsia="Times New Roman" w:cs="Times New Roman"/>
                <w:color w:val="0D0D0D"/>
                <w:kern w:val="2"/>
                <w:sz w:val="26"/>
                <w:szCs w:val="26"/>
                <w:lang w:val="en-SG" w:eastAsia="vi-VN"/>
              </w:rPr>
              <w:t>.</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0,25</w:t>
            </w:r>
          </w:p>
        </w:tc>
      </w:tr>
      <w:tr w:rsidR="00F92390" w:rsidRPr="007B2677" w:rsidTr="00DE230B">
        <w:tc>
          <w:tcPr>
            <w:tcW w:w="435"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62" w:type="pct"/>
            <w:vMerge/>
          </w:tcPr>
          <w:p w:rsidR="00F92390" w:rsidRPr="007B2677" w:rsidRDefault="00F92390" w:rsidP="007B2677">
            <w:pPr>
              <w:jc w:val="center"/>
              <w:rPr>
                <w:rFonts w:eastAsia="Times New Roman" w:cs="Times New Roman"/>
                <w:b/>
                <w:bCs/>
                <w:kern w:val="2"/>
                <w:sz w:val="26"/>
                <w:szCs w:val="26"/>
                <w:lang w:val="en-SG" w:eastAsia="vi-VN"/>
              </w:rPr>
            </w:pPr>
          </w:p>
        </w:tc>
        <w:tc>
          <w:tcPr>
            <w:tcW w:w="3765" w:type="pct"/>
          </w:tcPr>
          <w:p w:rsidR="00F92390" w:rsidRPr="007B2677" w:rsidRDefault="00F92390" w:rsidP="007B2677">
            <w:pPr>
              <w:rPr>
                <w:rFonts w:eastAsia="Times New Roman" w:cs="Times New Roman"/>
                <w:i/>
                <w:iCs/>
                <w:kern w:val="2"/>
                <w:sz w:val="26"/>
                <w:szCs w:val="26"/>
                <w:lang w:eastAsia="vi-VN"/>
              </w:rPr>
            </w:pPr>
            <w:r w:rsidRPr="007B2677">
              <w:rPr>
                <w:rFonts w:eastAsia="Times New Roman" w:cs="Times New Roman"/>
                <w:i/>
                <w:iCs/>
                <w:kern w:val="2"/>
                <w:sz w:val="26"/>
                <w:szCs w:val="26"/>
                <w:lang w:eastAsia="vi-VN"/>
              </w:rPr>
              <w:t>e. Sáng tạo</w:t>
            </w:r>
          </w:p>
          <w:p w:rsidR="00F92390" w:rsidRPr="007B2677" w:rsidRDefault="00F92390" w:rsidP="007B2677">
            <w:pPr>
              <w:rPr>
                <w:rFonts w:eastAsia="Times New Roman" w:cs="Times New Roman"/>
                <w:i/>
                <w:iCs/>
                <w:color w:val="0D0D0D"/>
                <w:kern w:val="2"/>
                <w:sz w:val="26"/>
                <w:szCs w:val="26"/>
                <w:lang w:val="en-SG" w:eastAsia="vi-VN"/>
              </w:rPr>
            </w:pPr>
            <w:r w:rsidRPr="007B2677">
              <w:rPr>
                <w:rFonts w:eastAsia="Times New Roman" w:cs="Times New Roman"/>
                <w:kern w:val="2"/>
                <w:sz w:val="26"/>
                <w:szCs w:val="26"/>
                <w:lang w:eastAsia="vi-VN"/>
              </w:rPr>
              <w:t>Thể hiện suy nghĩ sâu sắc về vấn đề nghị luận; có cách diễn đạt mới mẻ.</w:t>
            </w:r>
          </w:p>
        </w:tc>
        <w:tc>
          <w:tcPr>
            <w:tcW w:w="438" w:type="pct"/>
          </w:tcPr>
          <w:p w:rsidR="00F92390" w:rsidRPr="007B2677" w:rsidRDefault="00F92390" w:rsidP="007B2677">
            <w:pPr>
              <w:jc w:val="center"/>
              <w:rPr>
                <w:rFonts w:eastAsia="Times New Roman" w:cs="Times New Roman"/>
                <w:bCs/>
                <w:kern w:val="2"/>
                <w:sz w:val="26"/>
                <w:szCs w:val="26"/>
                <w:lang w:val="en-SG" w:eastAsia="vi-VN"/>
              </w:rPr>
            </w:pPr>
            <w:r w:rsidRPr="007B2677">
              <w:rPr>
                <w:rFonts w:eastAsia="Times New Roman" w:cs="Times New Roman"/>
                <w:bCs/>
                <w:kern w:val="2"/>
                <w:sz w:val="26"/>
                <w:szCs w:val="26"/>
                <w:lang w:val="en-SG" w:eastAsia="vi-VN"/>
              </w:rPr>
              <w:t>0,5</w:t>
            </w:r>
          </w:p>
        </w:tc>
      </w:tr>
      <w:tr w:rsidR="00F92390" w:rsidRPr="007B2677" w:rsidTr="00DE230B">
        <w:tc>
          <w:tcPr>
            <w:tcW w:w="4562" w:type="pct"/>
            <w:gridSpan w:val="3"/>
          </w:tcPr>
          <w:p w:rsidR="00F92390" w:rsidRPr="007B2677" w:rsidRDefault="00F92390" w:rsidP="007B2677">
            <w:pPr>
              <w:rPr>
                <w:rFonts w:eastAsia="Times New Roman" w:cs="Times New Roman"/>
                <w:b/>
                <w:bCs/>
                <w:kern w:val="2"/>
                <w:sz w:val="26"/>
                <w:szCs w:val="26"/>
                <w:lang w:val="en-SG" w:eastAsia="vi-VN"/>
              </w:rPr>
            </w:pPr>
            <w:r w:rsidRPr="007B2677">
              <w:rPr>
                <w:rFonts w:eastAsia="Times New Roman" w:cs="Times New Roman"/>
                <w:b/>
                <w:bCs/>
                <w:kern w:val="2"/>
                <w:sz w:val="26"/>
                <w:szCs w:val="26"/>
                <w:lang w:eastAsia="vi-VN"/>
              </w:rPr>
              <w:t>Tổng điểm</w:t>
            </w:r>
          </w:p>
        </w:tc>
        <w:tc>
          <w:tcPr>
            <w:tcW w:w="438" w:type="pct"/>
          </w:tcPr>
          <w:p w:rsidR="00F92390" w:rsidRPr="007B2677" w:rsidRDefault="00F92390" w:rsidP="007B2677">
            <w:pPr>
              <w:jc w:val="center"/>
              <w:rPr>
                <w:rFonts w:eastAsia="Times New Roman" w:cs="Times New Roman"/>
                <w:b/>
                <w:bCs/>
                <w:kern w:val="2"/>
                <w:sz w:val="26"/>
                <w:szCs w:val="26"/>
                <w:lang w:val="en-SG" w:eastAsia="vi-VN"/>
              </w:rPr>
            </w:pPr>
            <w:r w:rsidRPr="007B2677">
              <w:rPr>
                <w:rFonts w:eastAsia="Times New Roman" w:cs="Times New Roman"/>
                <w:b/>
                <w:bCs/>
                <w:kern w:val="2"/>
                <w:sz w:val="26"/>
                <w:szCs w:val="26"/>
                <w:lang w:eastAsia="vi-VN"/>
              </w:rPr>
              <w:t>10,0</w:t>
            </w:r>
          </w:p>
        </w:tc>
      </w:tr>
    </w:tbl>
    <w:p w:rsidR="00DD7813" w:rsidRPr="007B2677" w:rsidRDefault="00DD7813" w:rsidP="007B2677">
      <w:pPr>
        <w:jc w:val="both"/>
        <w:rPr>
          <w:rFonts w:cs="Times New Roman"/>
          <w:sz w:val="26"/>
          <w:szCs w:val="26"/>
        </w:rPr>
      </w:pPr>
    </w:p>
    <w:sectPr w:rsidR="00DD7813" w:rsidRPr="007B2677" w:rsidSect="00D3762C">
      <w:pgSz w:w="11906" w:h="16838"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embedSystemFonts/>
  <w:proofState w:grammar="clean"/>
  <w:stylePaneFormatFilter w:val="3F01"/>
  <w:defaultTabStop w:val="720"/>
  <w:drawingGridVerticalSpacing w:val="156"/>
  <w:noPunctuationKerning/>
  <w:characterSpacingControl w:val="doNotCompress"/>
  <w:compat>
    <w:spaceForUL/>
    <w:doNotLeaveBackslashAlone/>
    <w:ulTrailSpace/>
    <w:doNotExpandShiftReturn/>
    <w:adjustLineHeightInTable/>
    <w:useFELayout/>
  </w:compat>
  <w:rsids>
    <w:rsidRoot w:val="13EE7871"/>
    <w:rsid w:val="0001690C"/>
    <w:rsid w:val="00022FC6"/>
    <w:rsid w:val="00050A31"/>
    <w:rsid w:val="000614D9"/>
    <w:rsid w:val="000716D2"/>
    <w:rsid w:val="00071AAB"/>
    <w:rsid w:val="00072AE4"/>
    <w:rsid w:val="0008715D"/>
    <w:rsid w:val="000B76C4"/>
    <w:rsid w:val="000C39EC"/>
    <w:rsid w:val="000C5610"/>
    <w:rsid w:val="000C6025"/>
    <w:rsid w:val="000D34CE"/>
    <w:rsid w:val="000E6552"/>
    <w:rsid w:val="000F3A4F"/>
    <w:rsid w:val="000F59AC"/>
    <w:rsid w:val="001200CF"/>
    <w:rsid w:val="001364FE"/>
    <w:rsid w:val="001368DD"/>
    <w:rsid w:val="00147DB3"/>
    <w:rsid w:val="001518A5"/>
    <w:rsid w:val="00156F2B"/>
    <w:rsid w:val="00170095"/>
    <w:rsid w:val="00170E4F"/>
    <w:rsid w:val="001743F4"/>
    <w:rsid w:val="00187C33"/>
    <w:rsid w:val="001936B7"/>
    <w:rsid w:val="00196AB1"/>
    <w:rsid w:val="001B31BD"/>
    <w:rsid w:val="001D4E3C"/>
    <w:rsid w:val="001D5D09"/>
    <w:rsid w:val="00201333"/>
    <w:rsid w:val="00210FA7"/>
    <w:rsid w:val="00212A12"/>
    <w:rsid w:val="00213F6B"/>
    <w:rsid w:val="00216417"/>
    <w:rsid w:val="00241A1E"/>
    <w:rsid w:val="0026631D"/>
    <w:rsid w:val="002971E2"/>
    <w:rsid w:val="002A5275"/>
    <w:rsid w:val="002C2F53"/>
    <w:rsid w:val="002D7DFD"/>
    <w:rsid w:val="003110A9"/>
    <w:rsid w:val="0033518C"/>
    <w:rsid w:val="003437C2"/>
    <w:rsid w:val="00377186"/>
    <w:rsid w:val="003877BE"/>
    <w:rsid w:val="003A1C03"/>
    <w:rsid w:val="00414627"/>
    <w:rsid w:val="00425D63"/>
    <w:rsid w:val="0046023A"/>
    <w:rsid w:val="004643D8"/>
    <w:rsid w:val="00497C24"/>
    <w:rsid w:val="004A7E84"/>
    <w:rsid w:val="004C7BA5"/>
    <w:rsid w:val="004E7628"/>
    <w:rsid w:val="004F48F2"/>
    <w:rsid w:val="005149B1"/>
    <w:rsid w:val="0051604C"/>
    <w:rsid w:val="00524451"/>
    <w:rsid w:val="005647F2"/>
    <w:rsid w:val="005662D1"/>
    <w:rsid w:val="00573A09"/>
    <w:rsid w:val="005A4526"/>
    <w:rsid w:val="005C1B16"/>
    <w:rsid w:val="005E53D0"/>
    <w:rsid w:val="006002EB"/>
    <w:rsid w:val="006128EF"/>
    <w:rsid w:val="006264B4"/>
    <w:rsid w:val="00643033"/>
    <w:rsid w:val="00644CC3"/>
    <w:rsid w:val="00661468"/>
    <w:rsid w:val="006649F0"/>
    <w:rsid w:val="0067065B"/>
    <w:rsid w:val="0067245D"/>
    <w:rsid w:val="0068470E"/>
    <w:rsid w:val="00695DCD"/>
    <w:rsid w:val="006A05CC"/>
    <w:rsid w:val="006A35A7"/>
    <w:rsid w:val="006F018A"/>
    <w:rsid w:val="007152D7"/>
    <w:rsid w:val="00726C7E"/>
    <w:rsid w:val="00731323"/>
    <w:rsid w:val="00734553"/>
    <w:rsid w:val="00746C14"/>
    <w:rsid w:val="007B2677"/>
    <w:rsid w:val="007C2C59"/>
    <w:rsid w:val="007F4AEE"/>
    <w:rsid w:val="00801F23"/>
    <w:rsid w:val="008166CD"/>
    <w:rsid w:val="00825FE9"/>
    <w:rsid w:val="00837632"/>
    <w:rsid w:val="0085640F"/>
    <w:rsid w:val="008567AA"/>
    <w:rsid w:val="00892712"/>
    <w:rsid w:val="008A680A"/>
    <w:rsid w:val="008B0BB0"/>
    <w:rsid w:val="008E6C4B"/>
    <w:rsid w:val="008F18C0"/>
    <w:rsid w:val="00907648"/>
    <w:rsid w:val="00930FDE"/>
    <w:rsid w:val="00975FA5"/>
    <w:rsid w:val="00984C93"/>
    <w:rsid w:val="00985DC8"/>
    <w:rsid w:val="00986659"/>
    <w:rsid w:val="00987CE1"/>
    <w:rsid w:val="0099405C"/>
    <w:rsid w:val="009C600F"/>
    <w:rsid w:val="009D3723"/>
    <w:rsid w:val="009E04F2"/>
    <w:rsid w:val="009E3376"/>
    <w:rsid w:val="009F3801"/>
    <w:rsid w:val="00A03B7B"/>
    <w:rsid w:val="00A200C9"/>
    <w:rsid w:val="00A250D5"/>
    <w:rsid w:val="00A32F56"/>
    <w:rsid w:val="00A33E5A"/>
    <w:rsid w:val="00A36028"/>
    <w:rsid w:val="00A55B2B"/>
    <w:rsid w:val="00A72241"/>
    <w:rsid w:val="00A80A88"/>
    <w:rsid w:val="00A85823"/>
    <w:rsid w:val="00A91424"/>
    <w:rsid w:val="00AA2C77"/>
    <w:rsid w:val="00AC3FB9"/>
    <w:rsid w:val="00AC702A"/>
    <w:rsid w:val="00AD226F"/>
    <w:rsid w:val="00B13A52"/>
    <w:rsid w:val="00B24CF4"/>
    <w:rsid w:val="00B26993"/>
    <w:rsid w:val="00B4570C"/>
    <w:rsid w:val="00B5208C"/>
    <w:rsid w:val="00B55B57"/>
    <w:rsid w:val="00B6067F"/>
    <w:rsid w:val="00B74876"/>
    <w:rsid w:val="00BB7C2B"/>
    <w:rsid w:val="00BC1664"/>
    <w:rsid w:val="00BC2546"/>
    <w:rsid w:val="00BD104B"/>
    <w:rsid w:val="00BF5450"/>
    <w:rsid w:val="00C05085"/>
    <w:rsid w:val="00C1593D"/>
    <w:rsid w:val="00C30C99"/>
    <w:rsid w:val="00C46493"/>
    <w:rsid w:val="00C56C7E"/>
    <w:rsid w:val="00C7306C"/>
    <w:rsid w:val="00C776A4"/>
    <w:rsid w:val="00C84934"/>
    <w:rsid w:val="00C97E53"/>
    <w:rsid w:val="00CA2C6C"/>
    <w:rsid w:val="00CC0600"/>
    <w:rsid w:val="00CC468B"/>
    <w:rsid w:val="00CC78AC"/>
    <w:rsid w:val="00CF7953"/>
    <w:rsid w:val="00D07232"/>
    <w:rsid w:val="00D10245"/>
    <w:rsid w:val="00D21BDD"/>
    <w:rsid w:val="00D267BE"/>
    <w:rsid w:val="00D3762C"/>
    <w:rsid w:val="00D607D3"/>
    <w:rsid w:val="00D65F07"/>
    <w:rsid w:val="00D92BB7"/>
    <w:rsid w:val="00D9385B"/>
    <w:rsid w:val="00DC76D2"/>
    <w:rsid w:val="00DD30ED"/>
    <w:rsid w:val="00DD7813"/>
    <w:rsid w:val="00E004DC"/>
    <w:rsid w:val="00E1706F"/>
    <w:rsid w:val="00E64C21"/>
    <w:rsid w:val="00E80FCD"/>
    <w:rsid w:val="00EC24C6"/>
    <w:rsid w:val="00EE2124"/>
    <w:rsid w:val="00EF2933"/>
    <w:rsid w:val="00F05146"/>
    <w:rsid w:val="00F1115D"/>
    <w:rsid w:val="00F3513C"/>
    <w:rsid w:val="00F465C5"/>
    <w:rsid w:val="00F5180D"/>
    <w:rsid w:val="00F51B21"/>
    <w:rsid w:val="00F51D87"/>
    <w:rsid w:val="00F8455C"/>
    <w:rsid w:val="00F853BB"/>
    <w:rsid w:val="00F92390"/>
    <w:rsid w:val="00F971F5"/>
    <w:rsid w:val="00FE63DD"/>
    <w:rsid w:val="13EE7871"/>
    <w:rsid w:val="439E57D0"/>
    <w:rsid w:val="780E102E"/>
    <w:rsid w:val="78C30F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267">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3" w:qFormat="0"/>
    <w:lsdException w:name="caption" w:semiHidden="1" w:unhideWhenUsed="1"/>
    <w:lsdException w:name="annotation reference" w:qFormat="0"/>
    <w:lsdException w:name="Default Paragraph Font" w:semiHidden="1"/>
    <w:lsdException w:name="Body Text First Indent" w:qFormat="0"/>
    <w:lsdException w:name="Body Text 2" w:qFormat="0"/>
    <w:lsdException w:name="Body Text Indent 3" w:qFormat="0"/>
    <w:lsdException w:name="Block Text" w:qFormat="0"/>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qFormat="0"/>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0"/>
    <w:lsdException w:name="Table Professional" w:semiHidden="1" w:unhideWhenUsed="1"/>
    <w:lsdException w:name="Table Subtle 1" w:semiHidden="1" w:unhideWhenUsed="1" w:qFormat="0"/>
    <w:lsdException w:name="Table Subtle 2" w:semiHidden="1" w:unhideWhenUsed="1"/>
    <w:lsdException w:name="Table Web 1" w:semiHidden="1" w:unhideWhenUsed="1"/>
    <w:lsdException w:name="Table Web 2" w:semiHidden="1" w:unhideWhenUsed="1"/>
    <w:lsdException w:name="Table Web 3" w:semiHidden="1" w:unhideWhenUsed="1" w:qFormat="0"/>
    <w:lsdException w:name="Balloon Text" w:qFormat="0"/>
    <w:lsdException w:name="Table Theme" w:semiHidden="1" w:unhideWhenUsed="1" w:qFormat="0"/>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atentStyles>
  <w:style w:type="paragraph" w:default="1" w:styleId="Normal">
    <w:name w:val="Normal"/>
    <w:qFormat/>
    <w:rsid w:val="000D34CE"/>
    <w:rPr>
      <w:rFonts w:eastAsiaTheme="minorEastAsia" w:cstheme="minorBidi"/>
      <w:sz w:val="28"/>
      <w:szCs w:val="28"/>
      <w:lang w:eastAsia="zh-CN"/>
    </w:rPr>
  </w:style>
  <w:style w:type="paragraph" w:styleId="Heading1">
    <w:name w:val="heading 1"/>
    <w:basedOn w:val="Normal"/>
    <w:next w:val="Normal"/>
    <w:qFormat/>
    <w:rsid w:val="000D34CE"/>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rsid w:val="000D34CE"/>
    <w:pPr>
      <w:keepNext/>
      <w:keepLines/>
      <w:spacing w:before="260" w:after="260" w:line="416" w:lineRule="auto"/>
      <w:outlineLvl w:val="1"/>
    </w:pPr>
    <w:rPr>
      <w:b/>
      <w:bCs/>
      <w:sz w:val="32"/>
      <w:szCs w:val="32"/>
    </w:rPr>
  </w:style>
  <w:style w:type="paragraph" w:styleId="Heading3">
    <w:name w:val="heading 3"/>
    <w:next w:val="Normal"/>
    <w:semiHidden/>
    <w:unhideWhenUsed/>
    <w:qFormat/>
    <w:rsid w:val="000D34CE"/>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semiHidden/>
    <w:unhideWhenUsed/>
    <w:qFormat/>
    <w:rsid w:val="000D34CE"/>
    <w:pPr>
      <w:keepNext/>
      <w:keepLines/>
      <w:spacing w:before="280" w:after="290" w:line="376" w:lineRule="auto"/>
      <w:outlineLvl w:val="3"/>
    </w:pPr>
    <w:rPr>
      <w:b/>
      <w:bCs/>
    </w:rPr>
  </w:style>
  <w:style w:type="paragraph" w:styleId="Heading5">
    <w:name w:val="heading 5"/>
    <w:basedOn w:val="Normal"/>
    <w:next w:val="Normal"/>
    <w:semiHidden/>
    <w:unhideWhenUsed/>
    <w:qFormat/>
    <w:rsid w:val="000D34CE"/>
    <w:pPr>
      <w:keepNext/>
      <w:keepLines/>
      <w:spacing w:before="280" w:after="290" w:line="376" w:lineRule="auto"/>
      <w:outlineLvl w:val="4"/>
    </w:pPr>
    <w:rPr>
      <w:b/>
      <w:bCs/>
    </w:rPr>
  </w:style>
  <w:style w:type="paragraph" w:styleId="Heading6">
    <w:name w:val="heading 6"/>
    <w:basedOn w:val="Normal"/>
    <w:next w:val="Normal"/>
    <w:semiHidden/>
    <w:unhideWhenUsed/>
    <w:qFormat/>
    <w:rsid w:val="000D34CE"/>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rsid w:val="000D34CE"/>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rsid w:val="000D34CE"/>
    <w:pPr>
      <w:keepNext/>
      <w:keepLines/>
      <w:spacing w:before="240" w:after="64" w:line="320" w:lineRule="auto"/>
      <w:outlineLvl w:val="7"/>
    </w:pPr>
    <w:rPr>
      <w:sz w:val="24"/>
      <w:szCs w:val="24"/>
    </w:rPr>
  </w:style>
  <w:style w:type="paragraph" w:styleId="Heading9">
    <w:name w:val="heading 9"/>
    <w:basedOn w:val="Normal"/>
    <w:next w:val="Normal"/>
    <w:semiHidden/>
    <w:unhideWhenUsed/>
    <w:qFormat/>
    <w:rsid w:val="000D34CE"/>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sid w:val="000D34CE"/>
    <w:rPr>
      <w:sz w:val="16"/>
      <w:szCs w:val="16"/>
    </w:rPr>
  </w:style>
  <w:style w:type="paragraph" w:styleId="BlockText">
    <w:name w:val="Block Text"/>
    <w:basedOn w:val="Normal"/>
    <w:rsid w:val="000D34CE"/>
    <w:pPr>
      <w:spacing w:after="120"/>
      <w:ind w:leftChars="700" w:left="1440" w:rightChars="700" w:right="1440"/>
    </w:pPr>
  </w:style>
  <w:style w:type="paragraph" w:styleId="BodyText">
    <w:name w:val="Body Text"/>
    <w:basedOn w:val="Normal"/>
    <w:qFormat/>
    <w:rsid w:val="000D34CE"/>
    <w:pPr>
      <w:spacing w:after="120"/>
    </w:pPr>
  </w:style>
  <w:style w:type="paragraph" w:styleId="BodyText2">
    <w:name w:val="Body Text 2"/>
    <w:basedOn w:val="Normal"/>
    <w:rsid w:val="000D34CE"/>
    <w:pPr>
      <w:spacing w:after="120" w:line="480" w:lineRule="auto"/>
    </w:pPr>
  </w:style>
  <w:style w:type="paragraph" w:styleId="BodyText3">
    <w:name w:val="Body Text 3"/>
    <w:basedOn w:val="Normal"/>
    <w:qFormat/>
    <w:rsid w:val="000D34CE"/>
    <w:pPr>
      <w:spacing w:after="120"/>
    </w:pPr>
    <w:rPr>
      <w:sz w:val="16"/>
      <w:szCs w:val="16"/>
    </w:rPr>
  </w:style>
  <w:style w:type="paragraph" w:styleId="BodyTextFirstIndent">
    <w:name w:val="Body Text First Indent"/>
    <w:basedOn w:val="BodyText"/>
    <w:rsid w:val="000D34CE"/>
    <w:pPr>
      <w:ind w:firstLineChars="100" w:firstLine="420"/>
    </w:pPr>
  </w:style>
  <w:style w:type="paragraph" w:styleId="BodyTextIndent">
    <w:name w:val="Body Text Indent"/>
    <w:basedOn w:val="Normal"/>
    <w:qFormat/>
    <w:rsid w:val="000D34CE"/>
    <w:pPr>
      <w:spacing w:after="120"/>
      <w:ind w:leftChars="200" w:left="420"/>
    </w:pPr>
  </w:style>
  <w:style w:type="paragraph" w:styleId="BodyTextFirstIndent2">
    <w:name w:val="Body Text First Indent 2"/>
    <w:basedOn w:val="BodyTextIndent"/>
    <w:qFormat/>
    <w:rsid w:val="000D34CE"/>
    <w:pPr>
      <w:ind w:firstLineChars="200" w:firstLine="420"/>
    </w:pPr>
  </w:style>
  <w:style w:type="paragraph" w:styleId="BodyTextIndent2">
    <w:name w:val="Body Text Indent 2"/>
    <w:basedOn w:val="Normal"/>
    <w:qFormat/>
    <w:rsid w:val="000D34CE"/>
    <w:pPr>
      <w:spacing w:after="120" w:line="480" w:lineRule="auto"/>
      <w:ind w:leftChars="200" w:left="420"/>
    </w:pPr>
  </w:style>
  <w:style w:type="paragraph" w:styleId="BodyTextIndent3">
    <w:name w:val="Body Text Indent 3"/>
    <w:basedOn w:val="Normal"/>
    <w:rsid w:val="000D34CE"/>
    <w:pPr>
      <w:spacing w:after="120"/>
      <w:ind w:leftChars="200" w:left="420"/>
    </w:pPr>
    <w:rPr>
      <w:sz w:val="16"/>
      <w:szCs w:val="16"/>
    </w:rPr>
  </w:style>
  <w:style w:type="paragraph" w:styleId="Caption">
    <w:name w:val="caption"/>
    <w:basedOn w:val="Normal"/>
    <w:next w:val="Normal"/>
    <w:semiHidden/>
    <w:unhideWhenUsed/>
    <w:qFormat/>
    <w:rsid w:val="000D34CE"/>
    <w:rPr>
      <w:rFonts w:ascii="Arial" w:eastAsia="SimHei" w:hAnsi="Arial" w:cs="Arial"/>
      <w:sz w:val="20"/>
    </w:rPr>
  </w:style>
  <w:style w:type="paragraph" w:styleId="Closing">
    <w:name w:val="Closing"/>
    <w:basedOn w:val="Normal"/>
    <w:qFormat/>
    <w:rsid w:val="000D34CE"/>
    <w:pPr>
      <w:ind w:leftChars="2100" w:left="100"/>
    </w:pPr>
  </w:style>
  <w:style w:type="character" w:styleId="CommentReference">
    <w:name w:val="annotation reference"/>
    <w:basedOn w:val="DefaultParagraphFont"/>
    <w:rsid w:val="000D34CE"/>
    <w:rPr>
      <w:sz w:val="21"/>
      <w:szCs w:val="21"/>
    </w:rPr>
  </w:style>
  <w:style w:type="paragraph" w:styleId="CommentText">
    <w:name w:val="annotation text"/>
    <w:basedOn w:val="Normal"/>
    <w:qFormat/>
    <w:rsid w:val="000D34CE"/>
  </w:style>
  <w:style w:type="paragraph" w:styleId="CommentSubject">
    <w:name w:val="annotation subject"/>
    <w:basedOn w:val="CommentText"/>
    <w:next w:val="CommentText"/>
    <w:qFormat/>
    <w:rsid w:val="000D34CE"/>
    <w:rPr>
      <w:b/>
      <w:bCs/>
    </w:rPr>
  </w:style>
  <w:style w:type="paragraph" w:styleId="Date">
    <w:name w:val="Date"/>
    <w:basedOn w:val="Normal"/>
    <w:next w:val="Normal"/>
    <w:qFormat/>
    <w:rsid w:val="000D34CE"/>
    <w:pPr>
      <w:ind w:leftChars="2500" w:left="100"/>
    </w:pPr>
  </w:style>
  <w:style w:type="paragraph" w:styleId="DocumentMap">
    <w:name w:val="Document Map"/>
    <w:basedOn w:val="Normal"/>
    <w:qFormat/>
    <w:rsid w:val="000D34CE"/>
    <w:pPr>
      <w:shd w:val="clear" w:color="auto" w:fill="000080"/>
    </w:pPr>
  </w:style>
  <w:style w:type="paragraph" w:styleId="E-mailSignature">
    <w:name w:val="E-mail Signature"/>
    <w:basedOn w:val="Normal"/>
    <w:qFormat/>
    <w:rsid w:val="000D34CE"/>
  </w:style>
  <w:style w:type="character" w:styleId="Emphasis">
    <w:name w:val="Emphasis"/>
    <w:basedOn w:val="DefaultParagraphFont"/>
    <w:qFormat/>
    <w:rsid w:val="000D34CE"/>
    <w:rPr>
      <w:i/>
      <w:iCs/>
    </w:rPr>
  </w:style>
  <w:style w:type="character" w:styleId="EndnoteReference">
    <w:name w:val="endnote reference"/>
    <w:basedOn w:val="DefaultParagraphFont"/>
    <w:qFormat/>
    <w:rsid w:val="000D34CE"/>
    <w:rPr>
      <w:vertAlign w:val="superscript"/>
    </w:rPr>
  </w:style>
  <w:style w:type="paragraph" w:styleId="EndnoteText">
    <w:name w:val="endnote text"/>
    <w:basedOn w:val="Normal"/>
    <w:qFormat/>
    <w:rsid w:val="000D34CE"/>
    <w:pPr>
      <w:snapToGrid w:val="0"/>
    </w:pPr>
  </w:style>
  <w:style w:type="paragraph" w:styleId="EnvelopeAddress">
    <w:name w:val="envelope address"/>
    <w:basedOn w:val="Normal"/>
    <w:qFormat/>
    <w:rsid w:val="000D34CE"/>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rsid w:val="000D34CE"/>
    <w:pPr>
      <w:snapToGrid w:val="0"/>
    </w:pPr>
    <w:rPr>
      <w:rFonts w:ascii="Arial" w:hAnsi="Arial" w:cs="Arial"/>
    </w:rPr>
  </w:style>
  <w:style w:type="character" w:styleId="FollowedHyperlink">
    <w:name w:val="FollowedHyperlink"/>
    <w:basedOn w:val="DefaultParagraphFont"/>
    <w:qFormat/>
    <w:rsid w:val="000D34CE"/>
    <w:rPr>
      <w:color w:val="800080"/>
      <w:u w:val="single"/>
    </w:rPr>
  </w:style>
  <w:style w:type="paragraph" w:styleId="Footer">
    <w:name w:val="footer"/>
    <w:basedOn w:val="Normal"/>
    <w:qFormat/>
    <w:rsid w:val="000D34CE"/>
    <w:pPr>
      <w:tabs>
        <w:tab w:val="center" w:pos="4153"/>
        <w:tab w:val="right" w:pos="8306"/>
      </w:tabs>
      <w:snapToGrid w:val="0"/>
    </w:pPr>
    <w:rPr>
      <w:sz w:val="18"/>
      <w:szCs w:val="18"/>
    </w:rPr>
  </w:style>
  <w:style w:type="character" w:styleId="FootnoteReference">
    <w:name w:val="footnote reference"/>
    <w:basedOn w:val="DefaultParagraphFont"/>
    <w:qFormat/>
    <w:rsid w:val="000D34CE"/>
    <w:rPr>
      <w:vertAlign w:val="superscript"/>
    </w:rPr>
  </w:style>
  <w:style w:type="paragraph" w:styleId="FootnoteText">
    <w:name w:val="footnote text"/>
    <w:basedOn w:val="Normal"/>
    <w:qFormat/>
    <w:rsid w:val="000D34CE"/>
    <w:pPr>
      <w:snapToGrid w:val="0"/>
    </w:pPr>
    <w:rPr>
      <w:sz w:val="18"/>
      <w:szCs w:val="18"/>
    </w:rPr>
  </w:style>
  <w:style w:type="paragraph" w:styleId="Header">
    <w:name w:val="header"/>
    <w:basedOn w:val="Normal"/>
    <w:qFormat/>
    <w:rsid w:val="000D34CE"/>
    <w:pPr>
      <w:tabs>
        <w:tab w:val="center" w:pos="4153"/>
        <w:tab w:val="right" w:pos="8306"/>
      </w:tabs>
      <w:snapToGrid w:val="0"/>
    </w:pPr>
    <w:rPr>
      <w:sz w:val="18"/>
      <w:szCs w:val="18"/>
    </w:rPr>
  </w:style>
  <w:style w:type="character" w:styleId="HTMLAcronym">
    <w:name w:val="HTML Acronym"/>
    <w:basedOn w:val="DefaultParagraphFont"/>
    <w:qFormat/>
    <w:rsid w:val="000D34CE"/>
  </w:style>
  <w:style w:type="paragraph" w:styleId="HTMLAddress">
    <w:name w:val="HTML Address"/>
    <w:basedOn w:val="Normal"/>
    <w:qFormat/>
    <w:rsid w:val="000D34CE"/>
    <w:rPr>
      <w:i/>
      <w:iCs/>
    </w:rPr>
  </w:style>
  <w:style w:type="character" w:styleId="HTMLCite">
    <w:name w:val="HTML Cite"/>
    <w:basedOn w:val="DefaultParagraphFont"/>
    <w:qFormat/>
    <w:rsid w:val="000D34CE"/>
    <w:rPr>
      <w:i/>
      <w:iCs/>
    </w:rPr>
  </w:style>
  <w:style w:type="character" w:styleId="HTMLCode">
    <w:name w:val="HTML Code"/>
    <w:basedOn w:val="DefaultParagraphFont"/>
    <w:qFormat/>
    <w:rsid w:val="000D34CE"/>
    <w:rPr>
      <w:rFonts w:ascii="Courier New" w:hAnsi="Courier New" w:cs="Courier New"/>
      <w:sz w:val="20"/>
      <w:szCs w:val="20"/>
    </w:rPr>
  </w:style>
  <w:style w:type="character" w:styleId="HTMLDefinition">
    <w:name w:val="HTML Definition"/>
    <w:basedOn w:val="DefaultParagraphFont"/>
    <w:qFormat/>
    <w:rsid w:val="000D34CE"/>
    <w:rPr>
      <w:i/>
      <w:iCs/>
    </w:rPr>
  </w:style>
  <w:style w:type="character" w:styleId="HTMLKeyboard">
    <w:name w:val="HTML Keyboard"/>
    <w:basedOn w:val="DefaultParagraphFont"/>
    <w:qFormat/>
    <w:rsid w:val="000D34CE"/>
    <w:rPr>
      <w:rFonts w:ascii="Courier New" w:hAnsi="Courier New" w:cs="Courier New"/>
      <w:sz w:val="20"/>
      <w:szCs w:val="20"/>
    </w:rPr>
  </w:style>
  <w:style w:type="paragraph" w:styleId="HTMLPreformatted">
    <w:name w:val="HTML Preformatted"/>
    <w:basedOn w:val="Normal"/>
    <w:qFormat/>
    <w:rsid w:val="000D34CE"/>
    <w:rPr>
      <w:rFonts w:ascii="Courier New" w:hAnsi="Courier New" w:cs="Courier New"/>
      <w:sz w:val="20"/>
    </w:rPr>
  </w:style>
  <w:style w:type="character" w:styleId="HTMLSample">
    <w:name w:val="HTML Sample"/>
    <w:basedOn w:val="DefaultParagraphFont"/>
    <w:qFormat/>
    <w:rsid w:val="000D34CE"/>
    <w:rPr>
      <w:rFonts w:ascii="Courier New" w:hAnsi="Courier New" w:cs="Courier New"/>
    </w:rPr>
  </w:style>
  <w:style w:type="character" w:styleId="HTMLTypewriter">
    <w:name w:val="HTML Typewriter"/>
    <w:basedOn w:val="DefaultParagraphFont"/>
    <w:qFormat/>
    <w:rsid w:val="000D34CE"/>
    <w:rPr>
      <w:rFonts w:ascii="Courier New" w:hAnsi="Courier New" w:cs="Courier New"/>
      <w:sz w:val="20"/>
      <w:szCs w:val="20"/>
    </w:rPr>
  </w:style>
  <w:style w:type="character" w:styleId="HTMLVariable">
    <w:name w:val="HTML Variable"/>
    <w:basedOn w:val="DefaultParagraphFont"/>
    <w:qFormat/>
    <w:rsid w:val="000D34CE"/>
    <w:rPr>
      <w:i/>
      <w:iCs/>
    </w:rPr>
  </w:style>
  <w:style w:type="character" w:styleId="Hyperlink">
    <w:name w:val="Hyperlink"/>
    <w:basedOn w:val="DefaultParagraphFont"/>
    <w:qFormat/>
    <w:rsid w:val="000D34CE"/>
    <w:rPr>
      <w:color w:val="0000FF"/>
      <w:u w:val="single"/>
    </w:rPr>
  </w:style>
  <w:style w:type="paragraph" w:styleId="Index1">
    <w:name w:val="index 1"/>
    <w:basedOn w:val="Normal"/>
    <w:next w:val="Normal"/>
    <w:qFormat/>
    <w:rsid w:val="000D34CE"/>
  </w:style>
  <w:style w:type="paragraph" w:styleId="Index2">
    <w:name w:val="index 2"/>
    <w:basedOn w:val="Normal"/>
    <w:next w:val="Normal"/>
    <w:qFormat/>
    <w:rsid w:val="000D34CE"/>
    <w:pPr>
      <w:ind w:leftChars="200" w:left="200"/>
    </w:pPr>
  </w:style>
  <w:style w:type="paragraph" w:styleId="Index3">
    <w:name w:val="index 3"/>
    <w:basedOn w:val="Normal"/>
    <w:next w:val="Normal"/>
    <w:qFormat/>
    <w:rsid w:val="000D34CE"/>
    <w:pPr>
      <w:ind w:leftChars="400" w:left="400"/>
    </w:pPr>
  </w:style>
  <w:style w:type="paragraph" w:styleId="Index4">
    <w:name w:val="index 4"/>
    <w:basedOn w:val="Normal"/>
    <w:next w:val="Normal"/>
    <w:qFormat/>
    <w:rsid w:val="000D34CE"/>
    <w:pPr>
      <w:ind w:leftChars="600" w:left="600"/>
    </w:pPr>
  </w:style>
  <w:style w:type="paragraph" w:styleId="Index5">
    <w:name w:val="index 5"/>
    <w:basedOn w:val="Normal"/>
    <w:next w:val="Normal"/>
    <w:qFormat/>
    <w:rsid w:val="000D34CE"/>
    <w:pPr>
      <w:ind w:leftChars="800" w:left="800"/>
    </w:pPr>
  </w:style>
  <w:style w:type="paragraph" w:styleId="Index6">
    <w:name w:val="index 6"/>
    <w:basedOn w:val="Normal"/>
    <w:next w:val="Normal"/>
    <w:qFormat/>
    <w:rsid w:val="000D34CE"/>
    <w:pPr>
      <w:ind w:leftChars="1000" w:left="1000"/>
    </w:pPr>
  </w:style>
  <w:style w:type="paragraph" w:styleId="Index7">
    <w:name w:val="index 7"/>
    <w:basedOn w:val="Normal"/>
    <w:next w:val="Normal"/>
    <w:qFormat/>
    <w:rsid w:val="000D34CE"/>
    <w:pPr>
      <w:ind w:leftChars="1200" w:left="1200"/>
    </w:pPr>
  </w:style>
  <w:style w:type="paragraph" w:styleId="Index8">
    <w:name w:val="index 8"/>
    <w:basedOn w:val="Normal"/>
    <w:next w:val="Normal"/>
    <w:qFormat/>
    <w:rsid w:val="000D34CE"/>
    <w:pPr>
      <w:ind w:leftChars="1400" w:left="1400"/>
    </w:pPr>
  </w:style>
  <w:style w:type="paragraph" w:styleId="Index9">
    <w:name w:val="index 9"/>
    <w:basedOn w:val="Normal"/>
    <w:next w:val="Normal"/>
    <w:qFormat/>
    <w:rsid w:val="000D34CE"/>
    <w:pPr>
      <w:ind w:leftChars="1600" w:left="1600"/>
    </w:pPr>
  </w:style>
  <w:style w:type="paragraph" w:styleId="IndexHeading">
    <w:name w:val="index heading"/>
    <w:basedOn w:val="Normal"/>
    <w:next w:val="Index1"/>
    <w:qFormat/>
    <w:rsid w:val="000D34CE"/>
    <w:rPr>
      <w:rFonts w:ascii="Arial" w:hAnsi="Arial" w:cs="Arial"/>
      <w:b/>
      <w:bCs/>
    </w:rPr>
  </w:style>
  <w:style w:type="character" w:styleId="LineNumber">
    <w:name w:val="line number"/>
    <w:basedOn w:val="DefaultParagraphFont"/>
    <w:qFormat/>
    <w:rsid w:val="000D34CE"/>
  </w:style>
  <w:style w:type="paragraph" w:styleId="List">
    <w:name w:val="List"/>
    <w:basedOn w:val="Normal"/>
    <w:qFormat/>
    <w:rsid w:val="000D34CE"/>
    <w:pPr>
      <w:ind w:left="200" w:hangingChars="200" w:hanging="200"/>
    </w:pPr>
  </w:style>
  <w:style w:type="paragraph" w:styleId="List2">
    <w:name w:val="List 2"/>
    <w:basedOn w:val="Normal"/>
    <w:qFormat/>
    <w:rsid w:val="000D34CE"/>
    <w:pPr>
      <w:ind w:leftChars="200" w:left="100" w:hangingChars="200" w:hanging="200"/>
    </w:pPr>
  </w:style>
  <w:style w:type="paragraph" w:styleId="List3">
    <w:name w:val="List 3"/>
    <w:basedOn w:val="Normal"/>
    <w:qFormat/>
    <w:rsid w:val="000D34CE"/>
    <w:pPr>
      <w:ind w:leftChars="400" w:left="100" w:hangingChars="200" w:hanging="200"/>
    </w:pPr>
  </w:style>
  <w:style w:type="paragraph" w:styleId="List4">
    <w:name w:val="List 4"/>
    <w:basedOn w:val="Normal"/>
    <w:qFormat/>
    <w:rsid w:val="000D34CE"/>
    <w:pPr>
      <w:ind w:leftChars="600" w:left="100" w:hangingChars="200" w:hanging="200"/>
    </w:pPr>
  </w:style>
  <w:style w:type="paragraph" w:styleId="List5">
    <w:name w:val="List 5"/>
    <w:basedOn w:val="Normal"/>
    <w:qFormat/>
    <w:rsid w:val="000D34CE"/>
    <w:pPr>
      <w:ind w:leftChars="800" w:left="100" w:hangingChars="200" w:hanging="200"/>
    </w:pPr>
  </w:style>
  <w:style w:type="paragraph" w:styleId="ListBullet">
    <w:name w:val="List Bullet"/>
    <w:basedOn w:val="Normal"/>
    <w:qFormat/>
    <w:rsid w:val="000D34CE"/>
    <w:pPr>
      <w:numPr>
        <w:numId w:val="1"/>
      </w:numPr>
    </w:pPr>
  </w:style>
  <w:style w:type="paragraph" w:styleId="ListBullet2">
    <w:name w:val="List Bullet 2"/>
    <w:basedOn w:val="Normal"/>
    <w:qFormat/>
    <w:rsid w:val="000D34CE"/>
    <w:pPr>
      <w:numPr>
        <w:numId w:val="2"/>
      </w:numPr>
    </w:pPr>
  </w:style>
  <w:style w:type="paragraph" w:styleId="ListBullet3">
    <w:name w:val="List Bullet 3"/>
    <w:basedOn w:val="Normal"/>
    <w:qFormat/>
    <w:rsid w:val="000D34CE"/>
    <w:pPr>
      <w:numPr>
        <w:numId w:val="3"/>
      </w:numPr>
    </w:pPr>
  </w:style>
  <w:style w:type="paragraph" w:styleId="ListBullet4">
    <w:name w:val="List Bullet 4"/>
    <w:basedOn w:val="Normal"/>
    <w:qFormat/>
    <w:rsid w:val="000D34CE"/>
    <w:pPr>
      <w:numPr>
        <w:numId w:val="4"/>
      </w:numPr>
    </w:pPr>
  </w:style>
  <w:style w:type="paragraph" w:styleId="ListBullet5">
    <w:name w:val="List Bullet 5"/>
    <w:basedOn w:val="Normal"/>
    <w:qFormat/>
    <w:rsid w:val="000D34CE"/>
    <w:pPr>
      <w:numPr>
        <w:numId w:val="5"/>
      </w:numPr>
    </w:pPr>
  </w:style>
  <w:style w:type="paragraph" w:styleId="ListContinue">
    <w:name w:val="List Continue"/>
    <w:basedOn w:val="Normal"/>
    <w:qFormat/>
    <w:rsid w:val="000D34CE"/>
    <w:pPr>
      <w:spacing w:after="120"/>
      <w:ind w:leftChars="200" w:left="420"/>
    </w:pPr>
  </w:style>
  <w:style w:type="paragraph" w:styleId="ListContinue2">
    <w:name w:val="List Continue 2"/>
    <w:basedOn w:val="Normal"/>
    <w:qFormat/>
    <w:rsid w:val="000D34CE"/>
    <w:pPr>
      <w:spacing w:after="120"/>
      <w:ind w:leftChars="400" w:left="840"/>
    </w:pPr>
  </w:style>
  <w:style w:type="paragraph" w:styleId="ListContinue3">
    <w:name w:val="List Continue 3"/>
    <w:basedOn w:val="Normal"/>
    <w:qFormat/>
    <w:rsid w:val="000D34CE"/>
    <w:pPr>
      <w:spacing w:after="120"/>
      <w:ind w:leftChars="600" w:left="1260"/>
    </w:pPr>
  </w:style>
  <w:style w:type="paragraph" w:styleId="ListContinue4">
    <w:name w:val="List Continue 4"/>
    <w:basedOn w:val="Normal"/>
    <w:qFormat/>
    <w:rsid w:val="000D34CE"/>
    <w:pPr>
      <w:spacing w:after="120"/>
      <w:ind w:leftChars="800" w:left="1680"/>
    </w:pPr>
  </w:style>
  <w:style w:type="paragraph" w:styleId="ListContinue5">
    <w:name w:val="List Continue 5"/>
    <w:basedOn w:val="Normal"/>
    <w:qFormat/>
    <w:rsid w:val="000D34CE"/>
    <w:pPr>
      <w:spacing w:after="120"/>
      <w:ind w:leftChars="1000" w:left="2100"/>
    </w:pPr>
  </w:style>
  <w:style w:type="paragraph" w:styleId="ListNumber">
    <w:name w:val="List Number"/>
    <w:basedOn w:val="Normal"/>
    <w:qFormat/>
    <w:rsid w:val="000D34CE"/>
    <w:pPr>
      <w:numPr>
        <w:numId w:val="6"/>
      </w:numPr>
    </w:pPr>
  </w:style>
  <w:style w:type="paragraph" w:styleId="ListNumber2">
    <w:name w:val="List Number 2"/>
    <w:basedOn w:val="Normal"/>
    <w:qFormat/>
    <w:rsid w:val="000D34CE"/>
    <w:pPr>
      <w:numPr>
        <w:numId w:val="7"/>
      </w:numPr>
    </w:pPr>
  </w:style>
  <w:style w:type="paragraph" w:styleId="ListNumber3">
    <w:name w:val="List Number 3"/>
    <w:basedOn w:val="Normal"/>
    <w:qFormat/>
    <w:rsid w:val="000D34CE"/>
    <w:pPr>
      <w:numPr>
        <w:numId w:val="8"/>
      </w:numPr>
    </w:pPr>
  </w:style>
  <w:style w:type="paragraph" w:styleId="ListNumber4">
    <w:name w:val="List Number 4"/>
    <w:basedOn w:val="Normal"/>
    <w:qFormat/>
    <w:rsid w:val="000D34CE"/>
    <w:pPr>
      <w:numPr>
        <w:numId w:val="9"/>
      </w:numPr>
    </w:pPr>
  </w:style>
  <w:style w:type="paragraph" w:styleId="ListNumber5">
    <w:name w:val="List Number 5"/>
    <w:basedOn w:val="Normal"/>
    <w:qFormat/>
    <w:rsid w:val="000D34CE"/>
    <w:pPr>
      <w:numPr>
        <w:numId w:val="10"/>
      </w:numPr>
    </w:pPr>
  </w:style>
  <w:style w:type="paragraph" w:styleId="MacroText">
    <w:name w:val="macro"/>
    <w:qFormat/>
    <w:rsid w:val="000D34C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rsid w:val="000D34CE"/>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sid w:val="000D34CE"/>
    <w:rPr>
      <w:sz w:val="24"/>
      <w:szCs w:val="24"/>
    </w:rPr>
  </w:style>
  <w:style w:type="paragraph" w:styleId="NormalIndent">
    <w:name w:val="Normal Indent"/>
    <w:basedOn w:val="Normal"/>
    <w:qFormat/>
    <w:rsid w:val="000D34CE"/>
    <w:pPr>
      <w:ind w:firstLineChars="200" w:firstLine="420"/>
    </w:pPr>
  </w:style>
  <w:style w:type="paragraph" w:styleId="NoteHeading">
    <w:name w:val="Note Heading"/>
    <w:basedOn w:val="Normal"/>
    <w:next w:val="Normal"/>
    <w:qFormat/>
    <w:rsid w:val="000D34CE"/>
    <w:pPr>
      <w:jc w:val="center"/>
    </w:pPr>
  </w:style>
  <w:style w:type="character" w:styleId="PageNumber">
    <w:name w:val="page number"/>
    <w:basedOn w:val="DefaultParagraphFont"/>
    <w:qFormat/>
    <w:rsid w:val="000D34CE"/>
  </w:style>
  <w:style w:type="paragraph" w:styleId="PlainText">
    <w:name w:val="Plain Text"/>
    <w:basedOn w:val="Normal"/>
    <w:qFormat/>
    <w:rsid w:val="000D34CE"/>
    <w:rPr>
      <w:rFonts w:ascii="SimSun" w:hAnsi="Courier New" w:cs="Courier New"/>
      <w:szCs w:val="21"/>
    </w:rPr>
  </w:style>
  <w:style w:type="paragraph" w:styleId="Salutation">
    <w:name w:val="Salutation"/>
    <w:basedOn w:val="Normal"/>
    <w:next w:val="Normal"/>
    <w:qFormat/>
    <w:rsid w:val="000D34CE"/>
  </w:style>
  <w:style w:type="paragraph" w:styleId="Signature">
    <w:name w:val="Signature"/>
    <w:basedOn w:val="Normal"/>
    <w:qFormat/>
    <w:rsid w:val="000D34CE"/>
    <w:pPr>
      <w:ind w:leftChars="2100" w:left="100"/>
    </w:pPr>
  </w:style>
  <w:style w:type="character" w:styleId="Strong">
    <w:name w:val="Strong"/>
    <w:basedOn w:val="DefaultParagraphFont"/>
    <w:qFormat/>
    <w:rsid w:val="000D34CE"/>
    <w:rPr>
      <w:b/>
      <w:bCs/>
    </w:rPr>
  </w:style>
  <w:style w:type="paragraph" w:styleId="Subtitle">
    <w:name w:val="Subtitle"/>
    <w:basedOn w:val="Normal"/>
    <w:qFormat/>
    <w:rsid w:val="000D34CE"/>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rsid w:val="000D34CE"/>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rsid w:val="000D34CE"/>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rsid w:val="000D34CE"/>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rsid w:val="000D34CE"/>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rsid w:val="000D34CE"/>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rsid w:val="000D34CE"/>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rsid w:val="000D34CE"/>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rsid w:val="000D34CE"/>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rsid w:val="000D34CE"/>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rsid w:val="000D34CE"/>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rsid w:val="000D34CE"/>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rsid w:val="000D34CE"/>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rsid w:val="000D34CE"/>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rsid w:val="000D34CE"/>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rsid w:val="000D34CE"/>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rsid w:val="000D34CE"/>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rsid w:val="000D34CE"/>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rsid w:val="000D34CE"/>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rsid w:val="000D34CE"/>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rsid w:val="000D34CE"/>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rsid w:val="000D34CE"/>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rsid w:val="000D34CE"/>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rsid w:val="000D34CE"/>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rsid w:val="000D34CE"/>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rsid w:val="000D34CE"/>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rsid w:val="000D34CE"/>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rsid w:val="000D34CE"/>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rsid w:val="000D34CE"/>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rsid w:val="000D34CE"/>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rsid w:val="000D34CE"/>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rsid w:val="000D34CE"/>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rsid w:val="000D34CE"/>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rsid w:val="000D34CE"/>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rsid w:val="000D34CE"/>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rsid w:val="000D34CE"/>
    <w:pPr>
      <w:ind w:leftChars="200" w:left="420"/>
    </w:pPr>
  </w:style>
  <w:style w:type="paragraph" w:styleId="TableofFigures">
    <w:name w:val="table of figures"/>
    <w:basedOn w:val="Normal"/>
    <w:next w:val="Normal"/>
    <w:qFormat/>
    <w:rsid w:val="000D34CE"/>
    <w:pPr>
      <w:ind w:leftChars="200" w:left="200" w:hangingChars="200" w:hanging="200"/>
    </w:pPr>
  </w:style>
  <w:style w:type="table" w:styleId="TableProfessional">
    <w:name w:val="Table Professional"/>
    <w:basedOn w:val="TableNormal"/>
    <w:qFormat/>
    <w:rsid w:val="000D34CE"/>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rsid w:val="000D34CE"/>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rsid w:val="000D34CE"/>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rsid w:val="000D34CE"/>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rsid w:val="000D34CE"/>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rsid w:val="000D34CE"/>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rsid w:val="000D34CE"/>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rsid w:val="000D34CE"/>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rsid w:val="000D34CE"/>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rsid w:val="000D34CE"/>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rsid w:val="000D34CE"/>
    <w:pPr>
      <w:spacing w:before="240" w:after="60"/>
      <w:jc w:val="center"/>
      <w:outlineLvl w:val="0"/>
    </w:pPr>
    <w:rPr>
      <w:rFonts w:ascii="Arial" w:hAnsi="Arial" w:cs="Arial"/>
      <w:b/>
      <w:bCs/>
      <w:sz w:val="32"/>
      <w:szCs w:val="32"/>
    </w:rPr>
  </w:style>
  <w:style w:type="paragraph" w:styleId="TOAHeading">
    <w:name w:val="toa heading"/>
    <w:basedOn w:val="Normal"/>
    <w:next w:val="Normal"/>
    <w:qFormat/>
    <w:rsid w:val="000D34CE"/>
    <w:pPr>
      <w:spacing w:before="120"/>
    </w:pPr>
    <w:rPr>
      <w:rFonts w:ascii="Arial" w:hAnsi="Arial" w:cs="Arial"/>
      <w:sz w:val="24"/>
      <w:szCs w:val="24"/>
    </w:rPr>
  </w:style>
  <w:style w:type="paragraph" w:styleId="TOC1">
    <w:name w:val="toc 1"/>
    <w:basedOn w:val="Normal"/>
    <w:next w:val="Normal"/>
    <w:qFormat/>
    <w:rsid w:val="000D34CE"/>
  </w:style>
  <w:style w:type="paragraph" w:styleId="TOC2">
    <w:name w:val="toc 2"/>
    <w:basedOn w:val="Normal"/>
    <w:next w:val="Normal"/>
    <w:qFormat/>
    <w:rsid w:val="000D34CE"/>
    <w:pPr>
      <w:ind w:leftChars="200" w:left="420"/>
    </w:pPr>
  </w:style>
  <w:style w:type="paragraph" w:styleId="TOC3">
    <w:name w:val="toc 3"/>
    <w:basedOn w:val="Normal"/>
    <w:next w:val="Normal"/>
    <w:rsid w:val="000D34CE"/>
    <w:pPr>
      <w:ind w:leftChars="400" w:left="840"/>
    </w:pPr>
  </w:style>
  <w:style w:type="paragraph" w:styleId="TOC4">
    <w:name w:val="toc 4"/>
    <w:basedOn w:val="Normal"/>
    <w:next w:val="Normal"/>
    <w:qFormat/>
    <w:rsid w:val="000D34CE"/>
    <w:pPr>
      <w:ind w:leftChars="600" w:left="1260"/>
    </w:pPr>
  </w:style>
  <w:style w:type="paragraph" w:styleId="TOC5">
    <w:name w:val="toc 5"/>
    <w:basedOn w:val="Normal"/>
    <w:next w:val="Normal"/>
    <w:qFormat/>
    <w:rsid w:val="000D34CE"/>
    <w:pPr>
      <w:ind w:leftChars="800" w:left="1680"/>
    </w:pPr>
  </w:style>
  <w:style w:type="paragraph" w:styleId="TOC6">
    <w:name w:val="toc 6"/>
    <w:basedOn w:val="Normal"/>
    <w:next w:val="Normal"/>
    <w:qFormat/>
    <w:rsid w:val="000D34CE"/>
    <w:pPr>
      <w:ind w:leftChars="1000" w:left="2100"/>
    </w:pPr>
  </w:style>
  <w:style w:type="paragraph" w:styleId="TOC7">
    <w:name w:val="toc 7"/>
    <w:basedOn w:val="Normal"/>
    <w:next w:val="Normal"/>
    <w:qFormat/>
    <w:rsid w:val="000D34CE"/>
    <w:pPr>
      <w:ind w:leftChars="1200" w:left="2520"/>
    </w:pPr>
  </w:style>
  <w:style w:type="paragraph" w:styleId="TOC8">
    <w:name w:val="toc 8"/>
    <w:basedOn w:val="Normal"/>
    <w:next w:val="Normal"/>
    <w:qFormat/>
    <w:rsid w:val="000D34CE"/>
    <w:pPr>
      <w:ind w:leftChars="1400" w:left="2940"/>
    </w:pPr>
  </w:style>
  <w:style w:type="paragraph" w:styleId="TOC9">
    <w:name w:val="toc 9"/>
    <w:basedOn w:val="Normal"/>
    <w:next w:val="Normal"/>
    <w:qFormat/>
    <w:rsid w:val="000D34CE"/>
    <w:pPr>
      <w:ind w:leftChars="1600" w:left="3360"/>
    </w:pPr>
  </w:style>
  <w:style w:type="table" w:styleId="LightShading">
    <w:name w:val="Light Shading"/>
    <w:basedOn w:val="TableNormal"/>
    <w:uiPriority w:val="60"/>
    <w:qFormat/>
    <w:rsid w:val="000D34CE"/>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sid w:val="000D34CE"/>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sid w:val="000D34CE"/>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sid w:val="000D34CE"/>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sid w:val="000D34CE"/>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sid w:val="000D34CE"/>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sid w:val="000D34CE"/>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rsid w:val="000D34CE"/>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rsid w:val="000D34CE"/>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rsid w:val="000D34CE"/>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rsid w:val="000D34CE"/>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rsid w:val="000D34CE"/>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rsid w:val="000D34CE"/>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rsid w:val="000D34CE"/>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rsid w:val="000D34CE"/>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rsid w:val="000D34CE"/>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rsid w:val="000D34CE"/>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rsid w:val="000D34CE"/>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rsid w:val="000D34CE"/>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rsid w:val="000D34CE"/>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rsid w:val="000D34CE"/>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rsid w:val="000D34CE"/>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rsid w:val="000D34CE"/>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rsid w:val="000D34CE"/>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rsid w:val="000D34CE"/>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rsid w:val="000D34CE"/>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rsid w:val="000D34CE"/>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rsid w:val="000D34CE"/>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rsid w:val="000D34CE"/>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rsid w:val="000D34CE"/>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rsid w:val="000D34CE"/>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rsid w:val="000D34CE"/>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rsid w:val="000D34CE"/>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rsid w:val="000D34CE"/>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rsid w:val="000D34CE"/>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sid w:val="000D34CE"/>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0D34CE"/>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sid w:val="000D34CE"/>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sid w:val="000D34CE"/>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sid w:val="000D34CE"/>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sid w:val="000D34CE"/>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sid w:val="000D34CE"/>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sid w:val="000D34CE"/>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sid w:val="000D34CE"/>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sid w:val="000D34CE"/>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sid w:val="000D34CE"/>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sid w:val="000D34CE"/>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sid w:val="000D34CE"/>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sid w:val="000D34CE"/>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rsid w:val="000D34CE"/>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rsid w:val="000D34CE"/>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rsid w:val="000D34CE"/>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rsid w:val="000D34CE"/>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rsid w:val="000D34CE"/>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rsid w:val="000D34CE"/>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rsid w:val="000D34CE"/>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sid w:val="000D34CE"/>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sid w:val="000D34CE"/>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sid w:val="000D34CE"/>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sid w:val="000D34CE"/>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sid w:val="000D34CE"/>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sid w:val="000D34CE"/>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sid w:val="000D34CE"/>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rsid w:val="000D34CE"/>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rsid w:val="000D34CE"/>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rsid w:val="000D34CE"/>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rsid w:val="000D34CE"/>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rsid w:val="000D34CE"/>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rsid w:val="000D34CE"/>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rsid w:val="000D34CE"/>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sid w:val="000D34CE"/>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sid w:val="000D34CE"/>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sid w:val="000D34CE"/>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sid w:val="000D34CE"/>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sid w:val="000D34CE"/>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sid w:val="000D34CE"/>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sid w:val="000D34CE"/>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sid w:val="000D34CE"/>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sid w:val="000D34CE"/>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sid w:val="000D34CE"/>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sid w:val="000D34CE"/>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sid w:val="000D34CE"/>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sid w:val="000D34CE"/>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sid w:val="000D34CE"/>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sid w:val="000D34CE"/>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sid w:val="000D34CE"/>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sid w:val="000D34CE"/>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sid w:val="000D34CE"/>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sid w:val="000D34CE"/>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sid w:val="000D34CE"/>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sid w:val="000D34CE"/>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sid w:val="000D34CE"/>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sid w:val="000D34CE"/>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sid w:val="000D34CE"/>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sid w:val="000D34CE"/>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sid w:val="000D34CE"/>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sid w:val="000D34CE"/>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sid w:val="000D34CE"/>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51">
    <w:name w:val="Table Grid51"/>
    <w:basedOn w:val="TableNormal"/>
    <w:next w:val="TableGrid"/>
    <w:uiPriority w:val="99"/>
    <w:rsid w:val="00F92390"/>
    <w:rPr>
      <w:rFonts w:eastAsia="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62957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9D392-3FF4-4A6E-9560-428147349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5</Pages>
  <Words>1635</Words>
  <Characters>9323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Hiên Phạm Thị hien</dc:creator>
  <cp:lastModifiedBy>Admin</cp:lastModifiedBy>
  <cp:revision>62</cp:revision>
  <dcterms:created xsi:type="dcterms:W3CDTF">2024-08-19T03:56:00Z</dcterms:created>
  <dcterms:modified xsi:type="dcterms:W3CDTF">2024-08-23T07:28:00Z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775D12EE41E744F1A94F872B6FD77D93_11</vt:lpwstr>
  </property>
</Properties>
</file>